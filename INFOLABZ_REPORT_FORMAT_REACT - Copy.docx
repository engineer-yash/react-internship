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0449E" w14:textId="0956EFBC" w:rsidR="00950234" w:rsidRPr="00AC6831" w:rsidRDefault="00950234" w:rsidP="00950234">
      <w:pPr>
        <w:pStyle w:val="ListParagraph"/>
        <w:numPr>
          <w:ilvl w:val="0"/>
          <w:numId w:val="23"/>
        </w:numPr>
        <w:jc w:val="both"/>
        <w:rPr>
          <w:b/>
          <w:bCs/>
          <w:sz w:val="32"/>
          <w:szCs w:val="32"/>
        </w:rPr>
      </w:pPr>
      <w:r w:rsidRPr="00AC6831">
        <w:rPr>
          <w:rFonts w:asciiTheme="minorHAnsi" w:hAnsiTheme="minorHAnsi"/>
          <w:b/>
          <w:bCs/>
          <w:sz w:val="32"/>
          <w:szCs w:val="32"/>
        </w:rPr>
        <w:t>WEEK 1</w:t>
      </w:r>
      <w:r w:rsidR="00AC6831" w:rsidRPr="00AC6831">
        <w:rPr>
          <w:rFonts w:asciiTheme="minorHAnsi" w:hAnsiTheme="minorHAnsi"/>
          <w:b/>
          <w:bCs/>
          <w:sz w:val="32"/>
          <w:szCs w:val="32"/>
        </w:rPr>
        <w:t xml:space="preserve"> – 27 JULY 2023</w:t>
      </w:r>
    </w:p>
    <w:p w14:paraId="3FF51061" w14:textId="77777777" w:rsidR="00950234" w:rsidRPr="00A17865" w:rsidRDefault="00950234" w:rsidP="00950234">
      <w:pPr>
        <w:jc w:val="both"/>
        <w:rPr>
          <w:sz w:val="32"/>
          <w:szCs w:val="32"/>
        </w:rPr>
      </w:pPr>
    </w:p>
    <w:p w14:paraId="37822ECF" w14:textId="77777777" w:rsidR="00950234" w:rsidRDefault="00950234" w:rsidP="00950234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 w:rsidRPr="00A17865">
        <w:rPr>
          <w:rFonts w:asciiTheme="minorHAnsi" w:hAnsiTheme="minorHAnsi"/>
          <w:sz w:val="28"/>
          <w:szCs w:val="28"/>
        </w:rPr>
        <w:t>INTRODUCTION TO JS</w:t>
      </w:r>
    </w:p>
    <w:p w14:paraId="184A7F50" w14:textId="77777777" w:rsidR="00950234" w:rsidRPr="00A17865" w:rsidRDefault="00950234" w:rsidP="00950234">
      <w:pPr>
        <w:jc w:val="both"/>
        <w:rPr>
          <w:rFonts w:asciiTheme="minorHAnsi" w:hAnsiTheme="minorHAnsi"/>
          <w:sz w:val="28"/>
          <w:szCs w:val="28"/>
        </w:rPr>
      </w:pPr>
    </w:p>
    <w:p w14:paraId="7D02D7CE" w14:textId="77777777" w:rsidR="00950234" w:rsidRDefault="00950234" w:rsidP="00950234">
      <w:pPr>
        <w:jc w:val="both"/>
        <w:rPr>
          <w:rFonts w:asciiTheme="minorHAnsi" w:hAnsiTheme="minorHAnsi"/>
          <w:sz w:val="24"/>
          <w:szCs w:val="24"/>
        </w:rPr>
      </w:pPr>
      <w:r w:rsidRPr="00A17865">
        <w:rPr>
          <w:rFonts w:asciiTheme="minorHAnsi" w:hAnsiTheme="minorHAnsi"/>
          <w:sz w:val="24"/>
          <w:szCs w:val="24"/>
        </w:rPr>
        <w:t>JavaScript (JS) is a versatile programming language widely used for web development. It empowers interactive and dynamic web content, enabling actions like form validation, animations, and real-time updates without reloading pages.</w:t>
      </w:r>
    </w:p>
    <w:p w14:paraId="711DFF6E" w14:textId="77777777" w:rsidR="00950234" w:rsidRDefault="00950234" w:rsidP="00950234">
      <w:pPr>
        <w:jc w:val="both"/>
        <w:rPr>
          <w:rFonts w:asciiTheme="minorHAnsi" w:hAnsiTheme="minorHAnsi"/>
          <w:sz w:val="24"/>
          <w:szCs w:val="24"/>
        </w:rPr>
      </w:pPr>
    </w:p>
    <w:p w14:paraId="26DD1A12" w14:textId="77777777" w:rsidR="00950234" w:rsidRDefault="00950234" w:rsidP="00950234">
      <w:pPr>
        <w:jc w:val="both"/>
        <w:rPr>
          <w:rFonts w:asciiTheme="minorHAnsi" w:hAnsiTheme="minorHAnsi"/>
          <w:sz w:val="24"/>
          <w:szCs w:val="24"/>
        </w:rPr>
      </w:pPr>
      <w:r w:rsidRPr="00A17865">
        <w:rPr>
          <w:rFonts w:asciiTheme="minorHAnsi" w:hAnsiTheme="minorHAnsi"/>
          <w:sz w:val="24"/>
          <w:szCs w:val="24"/>
        </w:rPr>
        <w:t xml:space="preserve">For </w:t>
      </w:r>
      <w:r>
        <w:rPr>
          <w:rFonts w:asciiTheme="minorHAnsi" w:hAnsiTheme="minorHAnsi"/>
          <w:sz w:val="24"/>
          <w:szCs w:val="24"/>
        </w:rPr>
        <w:t>example</w:t>
      </w:r>
      <w:r w:rsidRPr="00A17865">
        <w:rPr>
          <w:rFonts w:asciiTheme="minorHAnsi" w:hAnsiTheme="minorHAnsi"/>
          <w:sz w:val="24"/>
          <w:szCs w:val="24"/>
        </w:rPr>
        <w:t>, consider a weather app that uses JS to fetch live data and display it to users, creating a seamless and engaging user experience. JS operates in browsers, making websites more engaging and responsive, enhancing user interaction beyond static pages. Its flexibility and ubiquity make it a cornerstone of modern web development, facilitating engaging online applications across various devices.</w:t>
      </w:r>
    </w:p>
    <w:p w14:paraId="0B3DE8CD" w14:textId="77777777" w:rsidR="00950234" w:rsidRDefault="00950234" w:rsidP="00950234">
      <w:pPr>
        <w:jc w:val="both"/>
        <w:rPr>
          <w:rFonts w:asciiTheme="minorHAnsi" w:hAnsiTheme="minorHAnsi"/>
          <w:sz w:val="24"/>
          <w:szCs w:val="24"/>
        </w:rPr>
      </w:pPr>
    </w:p>
    <w:p w14:paraId="6118C627" w14:textId="77777777" w:rsidR="00950234" w:rsidRPr="00111762" w:rsidRDefault="00950234" w:rsidP="00950234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 w:rsidRPr="00A17865">
        <w:rPr>
          <w:rFonts w:asciiTheme="minorHAnsi" w:hAnsiTheme="minorHAnsi"/>
          <w:sz w:val="28"/>
          <w:szCs w:val="28"/>
        </w:rPr>
        <w:t xml:space="preserve">INTRODUCTION TO </w:t>
      </w:r>
      <w:r>
        <w:rPr>
          <w:rFonts w:asciiTheme="minorHAnsi" w:hAnsiTheme="minorHAnsi"/>
          <w:sz w:val="28"/>
          <w:szCs w:val="28"/>
        </w:rPr>
        <w:t>ES6 – ECMAScript 6</w:t>
      </w:r>
    </w:p>
    <w:p w14:paraId="0E76C387" w14:textId="77777777" w:rsidR="00950234" w:rsidRDefault="00950234" w:rsidP="00950234">
      <w:pPr>
        <w:jc w:val="both"/>
        <w:rPr>
          <w:rFonts w:asciiTheme="minorHAnsi" w:hAnsiTheme="minorHAnsi"/>
          <w:sz w:val="24"/>
          <w:szCs w:val="24"/>
        </w:rPr>
      </w:pPr>
    </w:p>
    <w:p w14:paraId="7D37C118" w14:textId="77777777" w:rsidR="00950234" w:rsidRDefault="00950234" w:rsidP="00950234">
      <w:pPr>
        <w:jc w:val="both"/>
        <w:rPr>
          <w:rFonts w:asciiTheme="minorHAnsi" w:hAnsiTheme="minorHAnsi"/>
          <w:sz w:val="24"/>
          <w:szCs w:val="24"/>
        </w:rPr>
      </w:pPr>
      <w:r w:rsidRPr="00111762">
        <w:rPr>
          <w:rFonts w:asciiTheme="minorHAnsi" w:hAnsiTheme="minorHAnsi"/>
          <w:sz w:val="24"/>
          <w:szCs w:val="24"/>
        </w:rPr>
        <w:t>ES6, short for ECMAScript 6 or ES2015, is a major update to the JavaScript language, enhancing its readability, maintainability, and functionality. It introduces modern syntax, arrow functions, classes, template literals, and more. For instance, arrow functions simplify function declarations:</w:t>
      </w:r>
    </w:p>
    <w:p w14:paraId="5EF7B89E" w14:textId="77777777" w:rsidR="00950234" w:rsidRDefault="00950234" w:rsidP="00950234">
      <w:pPr>
        <w:jc w:val="both"/>
        <w:rPr>
          <w:rFonts w:asciiTheme="minorHAnsi" w:hAnsiTheme="minorHAnsi"/>
          <w:sz w:val="24"/>
          <w:szCs w:val="24"/>
        </w:rPr>
      </w:pPr>
    </w:p>
    <w:p w14:paraId="60726BD3" w14:textId="77777777" w:rsidR="00950234" w:rsidRPr="00111762" w:rsidRDefault="00950234" w:rsidP="00950234">
      <w:pPr>
        <w:jc w:val="both"/>
        <w:rPr>
          <w:rFonts w:asciiTheme="minorHAnsi" w:hAnsiTheme="minorHAnsi"/>
          <w:sz w:val="24"/>
          <w:szCs w:val="24"/>
        </w:rPr>
      </w:pPr>
      <w:r w:rsidRPr="00111762">
        <w:rPr>
          <w:rFonts w:asciiTheme="minorHAnsi" w:hAnsiTheme="minorHAnsi"/>
          <w:sz w:val="24"/>
          <w:szCs w:val="24"/>
        </w:rPr>
        <w:t>// ES5 function</w:t>
      </w:r>
    </w:p>
    <w:p w14:paraId="209F631C" w14:textId="77777777" w:rsidR="00950234" w:rsidRPr="00111762" w:rsidRDefault="00950234" w:rsidP="00950234">
      <w:pPr>
        <w:jc w:val="both"/>
        <w:rPr>
          <w:rFonts w:asciiTheme="minorHAnsi" w:hAnsiTheme="minorHAnsi"/>
          <w:sz w:val="24"/>
          <w:szCs w:val="24"/>
        </w:rPr>
      </w:pPr>
      <w:r w:rsidRPr="00111762">
        <w:rPr>
          <w:rFonts w:asciiTheme="minorHAnsi" w:hAnsiTheme="minorHAnsi"/>
          <w:sz w:val="24"/>
          <w:szCs w:val="24"/>
        </w:rPr>
        <w:t xml:space="preserve">function </w:t>
      </w:r>
      <w:proofErr w:type="gramStart"/>
      <w:r w:rsidRPr="00111762">
        <w:rPr>
          <w:rFonts w:asciiTheme="minorHAnsi" w:hAnsiTheme="minorHAnsi"/>
          <w:sz w:val="24"/>
          <w:szCs w:val="24"/>
        </w:rPr>
        <w:t>multiply(</w:t>
      </w:r>
      <w:proofErr w:type="gramEnd"/>
      <w:r w:rsidRPr="00111762">
        <w:rPr>
          <w:rFonts w:asciiTheme="minorHAnsi" w:hAnsiTheme="minorHAnsi"/>
          <w:sz w:val="24"/>
          <w:szCs w:val="24"/>
        </w:rPr>
        <w:t>a, b) {</w:t>
      </w:r>
    </w:p>
    <w:p w14:paraId="1DA9DA67" w14:textId="77777777" w:rsidR="00950234" w:rsidRPr="00111762" w:rsidRDefault="00950234" w:rsidP="00950234">
      <w:pPr>
        <w:jc w:val="both"/>
        <w:rPr>
          <w:rFonts w:asciiTheme="minorHAnsi" w:hAnsiTheme="minorHAnsi"/>
          <w:sz w:val="24"/>
          <w:szCs w:val="24"/>
        </w:rPr>
      </w:pPr>
      <w:r w:rsidRPr="00111762">
        <w:rPr>
          <w:rFonts w:asciiTheme="minorHAnsi" w:hAnsiTheme="minorHAnsi"/>
          <w:sz w:val="24"/>
          <w:szCs w:val="24"/>
        </w:rPr>
        <w:t xml:space="preserve">  return a * b;</w:t>
      </w:r>
    </w:p>
    <w:p w14:paraId="182C61DC" w14:textId="77777777" w:rsidR="00950234" w:rsidRPr="00111762" w:rsidRDefault="00950234" w:rsidP="00950234">
      <w:pPr>
        <w:jc w:val="both"/>
        <w:rPr>
          <w:rFonts w:asciiTheme="minorHAnsi" w:hAnsiTheme="minorHAnsi"/>
          <w:sz w:val="24"/>
          <w:szCs w:val="24"/>
        </w:rPr>
      </w:pPr>
      <w:r w:rsidRPr="00111762">
        <w:rPr>
          <w:rFonts w:asciiTheme="minorHAnsi" w:hAnsiTheme="minorHAnsi"/>
          <w:sz w:val="24"/>
          <w:szCs w:val="24"/>
        </w:rPr>
        <w:t>}</w:t>
      </w:r>
    </w:p>
    <w:p w14:paraId="79B2F07D" w14:textId="77777777" w:rsidR="00950234" w:rsidRPr="00111762" w:rsidRDefault="00950234" w:rsidP="00950234">
      <w:pPr>
        <w:jc w:val="both"/>
        <w:rPr>
          <w:rFonts w:asciiTheme="minorHAnsi" w:hAnsiTheme="minorHAnsi"/>
          <w:sz w:val="24"/>
          <w:szCs w:val="24"/>
        </w:rPr>
      </w:pPr>
    </w:p>
    <w:p w14:paraId="60C0D4C2" w14:textId="77777777" w:rsidR="00950234" w:rsidRPr="00111762" w:rsidRDefault="00950234" w:rsidP="00950234">
      <w:pPr>
        <w:jc w:val="both"/>
        <w:rPr>
          <w:rFonts w:asciiTheme="minorHAnsi" w:hAnsiTheme="minorHAnsi"/>
          <w:sz w:val="24"/>
          <w:szCs w:val="24"/>
        </w:rPr>
      </w:pPr>
      <w:r w:rsidRPr="00111762">
        <w:rPr>
          <w:rFonts w:asciiTheme="minorHAnsi" w:hAnsiTheme="minorHAnsi"/>
          <w:sz w:val="24"/>
          <w:szCs w:val="24"/>
        </w:rPr>
        <w:t>// ES6 arrow function</w:t>
      </w:r>
    </w:p>
    <w:p w14:paraId="60AEFF4D" w14:textId="77777777" w:rsidR="00950234" w:rsidRDefault="00950234" w:rsidP="00950234">
      <w:pPr>
        <w:jc w:val="both"/>
        <w:rPr>
          <w:rFonts w:asciiTheme="minorHAnsi" w:hAnsiTheme="minorHAnsi"/>
          <w:sz w:val="24"/>
          <w:szCs w:val="24"/>
        </w:rPr>
      </w:pPr>
      <w:proofErr w:type="spellStart"/>
      <w:r w:rsidRPr="00111762">
        <w:rPr>
          <w:rFonts w:asciiTheme="minorHAnsi" w:hAnsiTheme="minorHAnsi"/>
          <w:sz w:val="24"/>
          <w:szCs w:val="24"/>
        </w:rPr>
        <w:t>const</w:t>
      </w:r>
      <w:proofErr w:type="spellEnd"/>
      <w:r w:rsidRPr="00111762">
        <w:rPr>
          <w:rFonts w:asciiTheme="minorHAnsi" w:hAnsiTheme="minorHAnsi"/>
          <w:sz w:val="24"/>
          <w:szCs w:val="24"/>
        </w:rPr>
        <w:t xml:space="preserve"> multiply = (a, b) =&gt; a * b;</w:t>
      </w:r>
    </w:p>
    <w:p w14:paraId="34850B3C" w14:textId="77777777" w:rsidR="00950234" w:rsidRDefault="00950234" w:rsidP="00950234">
      <w:pPr>
        <w:jc w:val="both"/>
        <w:rPr>
          <w:rFonts w:asciiTheme="minorHAnsi" w:hAnsiTheme="minorHAnsi"/>
          <w:sz w:val="24"/>
          <w:szCs w:val="24"/>
        </w:rPr>
      </w:pPr>
    </w:p>
    <w:p w14:paraId="6F0CC39A" w14:textId="77777777" w:rsidR="00950234" w:rsidRDefault="00950234" w:rsidP="00950234">
      <w:pPr>
        <w:jc w:val="both"/>
        <w:rPr>
          <w:rFonts w:asciiTheme="minorHAnsi" w:eastAsia="Times New Roman" w:hAnsiTheme="minorHAnsi"/>
          <w:sz w:val="24"/>
          <w:szCs w:val="24"/>
          <w:lang w:val="en-US" w:eastAsia="en-US"/>
        </w:rPr>
      </w:pPr>
      <w:r w:rsidRPr="00111762">
        <w:rPr>
          <w:rFonts w:asciiTheme="minorHAnsi" w:eastAsia="Times New Roman" w:hAnsiTheme="minorHAnsi"/>
          <w:sz w:val="24"/>
          <w:szCs w:val="24"/>
          <w:lang w:val="en-US" w:eastAsia="en-US"/>
        </w:rPr>
        <w:t>ES6 empowers developers to write cleaner, more efficient code, leading to improved software development across various domains.</w:t>
      </w:r>
      <w:r w:rsidRPr="00111762">
        <w:rPr>
          <w:rFonts w:asciiTheme="minorHAnsi" w:eastAsia="Times New Roman" w:hAnsiTheme="minorHAnsi"/>
          <w:vanish/>
          <w:sz w:val="24"/>
          <w:szCs w:val="24"/>
          <w:lang w:val="en-US" w:eastAsia="en-US"/>
        </w:rPr>
        <w:t>Top of Form</w:t>
      </w:r>
    </w:p>
    <w:p w14:paraId="57B8DDBC" w14:textId="77777777" w:rsidR="00950234" w:rsidRDefault="00950234" w:rsidP="00950234">
      <w:pPr>
        <w:jc w:val="both"/>
        <w:rPr>
          <w:rFonts w:asciiTheme="minorHAnsi" w:eastAsia="Times New Roman" w:hAnsiTheme="minorHAnsi"/>
          <w:sz w:val="24"/>
          <w:szCs w:val="24"/>
          <w:lang w:val="en-US" w:eastAsia="en-US"/>
        </w:rPr>
      </w:pPr>
    </w:p>
    <w:p w14:paraId="6A1F59A0" w14:textId="77777777" w:rsidR="00950234" w:rsidRDefault="00950234" w:rsidP="00950234">
      <w:pPr>
        <w:jc w:val="both"/>
        <w:rPr>
          <w:rFonts w:asciiTheme="minorHAnsi" w:eastAsia="Times New Roman" w:hAnsiTheme="minorHAnsi"/>
          <w:sz w:val="24"/>
          <w:szCs w:val="24"/>
          <w:lang w:val="en-US" w:eastAsia="en-US"/>
        </w:rPr>
      </w:pPr>
    </w:p>
    <w:p w14:paraId="4FBE3148" w14:textId="77777777" w:rsidR="00950234" w:rsidRDefault="00950234" w:rsidP="00950234">
      <w:pPr>
        <w:jc w:val="both"/>
        <w:rPr>
          <w:rFonts w:asciiTheme="minorHAnsi" w:eastAsia="Times New Roman" w:hAnsiTheme="minorHAnsi"/>
          <w:sz w:val="24"/>
          <w:szCs w:val="24"/>
          <w:lang w:val="en-US" w:eastAsia="en-US"/>
        </w:rPr>
      </w:pPr>
    </w:p>
    <w:p w14:paraId="4E756F0C" w14:textId="77777777" w:rsidR="00950234" w:rsidRDefault="00950234" w:rsidP="00950234">
      <w:pPr>
        <w:jc w:val="both"/>
        <w:rPr>
          <w:rFonts w:asciiTheme="minorHAnsi" w:eastAsia="Times New Roman" w:hAnsiTheme="minorHAnsi"/>
          <w:sz w:val="24"/>
          <w:szCs w:val="24"/>
          <w:lang w:val="en-US" w:eastAsia="en-US"/>
        </w:rPr>
      </w:pPr>
    </w:p>
    <w:p w14:paraId="0A31FBAD" w14:textId="77777777" w:rsidR="00950234" w:rsidRDefault="00950234" w:rsidP="00950234">
      <w:pPr>
        <w:jc w:val="both"/>
        <w:rPr>
          <w:rFonts w:asciiTheme="minorHAnsi" w:eastAsia="Times New Roman" w:hAnsiTheme="minorHAnsi"/>
          <w:sz w:val="24"/>
          <w:szCs w:val="24"/>
          <w:lang w:val="en-US" w:eastAsia="en-US"/>
        </w:rPr>
      </w:pPr>
    </w:p>
    <w:p w14:paraId="3A90C6EF" w14:textId="77777777" w:rsidR="00950234" w:rsidRDefault="00950234" w:rsidP="00950234">
      <w:pPr>
        <w:jc w:val="both"/>
        <w:rPr>
          <w:rFonts w:asciiTheme="minorHAnsi" w:eastAsia="Times New Roman" w:hAnsiTheme="minorHAnsi"/>
          <w:sz w:val="24"/>
          <w:szCs w:val="24"/>
          <w:lang w:val="en-US" w:eastAsia="en-US"/>
        </w:rPr>
      </w:pPr>
    </w:p>
    <w:p w14:paraId="5F2C834F" w14:textId="77777777" w:rsidR="00950234" w:rsidRDefault="00950234" w:rsidP="00950234">
      <w:pPr>
        <w:jc w:val="both"/>
        <w:rPr>
          <w:rFonts w:asciiTheme="minorHAnsi" w:eastAsia="Times New Roman" w:hAnsiTheme="minorHAnsi"/>
          <w:sz w:val="24"/>
          <w:szCs w:val="24"/>
          <w:lang w:val="en-US" w:eastAsia="en-US"/>
        </w:rPr>
      </w:pPr>
    </w:p>
    <w:p w14:paraId="71000982" w14:textId="7806B920" w:rsidR="00950234" w:rsidRPr="00AC6831" w:rsidRDefault="00AC6831" w:rsidP="00932AA0">
      <w:pPr>
        <w:pStyle w:val="ListParagraph"/>
        <w:numPr>
          <w:ilvl w:val="0"/>
          <w:numId w:val="24"/>
        </w:numPr>
        <w:jc w:val="both"/>
        <w:rPr>
          <w:rFonts w:asciiTheme="minorHAnsi" w:eastAsia="Times New Roman" w:hAnsiTheme="minorHAnsi"/>
          <w:sz w:val="24"/>
          <w:szCs w:val="24"/>
          <w:lang w:val="en-US" w:eastAsia="en-US"/>
        </w:rPr>
      </w:pPr>
      <w:r>
        <w:rPr>
          <w:rFonts w:asciiTheme="minorHAnsi" w:hAnsiTheme="minorHAnsi"/>
          <w:sz w:val="28"/>
          <w:szCs w:val="28"/>
        </w:rPr>
        <w:lastRenderedPageBreak/>
        <w:t>OBJECTS</w:t>
      </w:r>
    </w:p>
    <w:p w14:paraId="2979BD22" w14:textId="0E06F42F" w:rsidR="00950234" w:rsidRPr="00111762" w:rsidRDefault="00950234" w:rsidP="00950234">
      <w:pPr>
        <w:jc w:val="both"/>
        <w:rPr>
          <w:rFonts w:asciiTheme="minorHAnsi" w:eastAsia="Times New Roman" w:hAnsiTheme="minorHAnsi"/>
          <w:sz w:val="24"/>
          <w:szCs w:val="24"/>
          <w:lang w:val="en-US" w:eastAsia="en-US"/>
        </w:rPr>
      </w:pPr>
      <w:r w:rsidRPr="00654B7E">
        <w:rPr>
          <w:rFonts w:asciiTheme="minorHAnsi" w:eastAsia="Times New Roman" w:hAnsiTheme="minorHAnsi"/>
          <w:sz w:val="24"/>
          <w:szCs w:val="24"/>
          <w:lang w:val="en-US" w:eastAsia="en-US"/>
        </w:rPr>
        <w:t>In JavaScript, objects are a fundamental data type used to store and organize data. They are collections of key-value pairs where keys are strings (or Symbols) that uniquely identify values. Objects can hold various types of data, including other objects, functions, and primitive values like numbers and strings.</w:t>
      </w:r>
    </w:p>
    <w:p w14:paraId="0B726BDB" w14:textId="7E14820D" w:rsidR="00AC6831" w:rsidRDefault="00AC6831" w:rsidP="00950234">
      <w:r w:rsidRPr="00111762">
        <w:rPr>
          <w:rFonts w:asciiTheme="minorHAnsi" w:eastAsia="Times New Roman" w:hAnsiTheme="minorHAnsi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41856" behindDoc="1" locked="0" layoutInCell="1" allowOverlap="1" wp14:anchorId="3E599366" wp14:editId="2FC53837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6248400" cy="43427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4F51E" w14:textId="4A308CEC" w:rsidR="00AC6831" w:rsidRDefault="00AC6831" w:rsidP="00950234"/>
    <w:p w14:paraId="3C890730" w14:textId="77777777" w:rsidR="00AC6831" w:rsidRDefault="00AC6831" w:rsidP="00950234"/>
    <w:p w14:paraId="32CE7E2B" w14:textId="77777777" w:rsidR="00AC6831" w:rsidRDefault="00AC6831" w:rsidP="00950234"/>
    <w:p w14:paraId="23113F97" w14:textId="28716039" w:rsidR="00AC6831" w:rsidRDefault="00AC6831" w:rsidP="00950234"/>
    <w:p w14:paraId="7DAD846E" w14:textId="77777777" w:rsidR="00AC6831" w:rsidRDefault="00AC6831" w:rsidP="00950234"/>
    <w:p w14:paraId="19CAA275" w14:textId="77777777" w:rsidR="00AC6831" w:rsidRDefault="00AC6831" w:rsidP="00950234"/>
    <w:p w14:paraId="2B499CD9" w14:textId="598A6F83" w:rsidR="00AC6831" w:rsidRDefault="00AC6831" w:rsidP="00950234"/>
    <w:p w14:paraId="6AEFCF4F" w14:textId="51AC038F" w:rsidR="00AC6831" w:rsidRDefault="00AC6831" w:rsidP="00950234"/>
    <w:p w14:paraId="11220DC7" w14:textId="4FC841C3" w:rsidR="00AC6831" w:rsidRDefault="00AC6831" w:rsidP="00950234"/>
    <w:p w14:paraId="121A8F7A" w14:textId="77777777" w:rsidR="00AC6831" w:rsidRDefault="00AC6831" w:rsidP="00950234"/>
    <w:p w14:paraId="12E230DC" w14:textId="77777777" w:rsidR="00AC6831" w:rsidRDefault="00AC6831" w:rsidP="00950234"/>
    <w:p w14:paraId="666CE393" w14:textId="77777777" w:rsidR="00AC6831" w:rsidRDefault="00AC6831" w:rsidP="00950234"/>
    <w:p w14:paraId="51F4E068" w14:textId="64C3E66F" w:rsidR="00AC6831" w:rsidRDefault="00AC6831" w:rsidP="00950234"/>
    <w:p w14:paraId="72C733B4" w14:textId="77777777" w:rsidR="00AC6831" w:rsidRDefault="00AC6831" w:rsidP="00950234"/>
    <w:p w14:paraId="20B07B5E" w14:textId="77777777" w:rsidR="00AC6831" w:rsidRDefault="00AC6831" w:rsidP="00950234"/>
    <w:p w14:paraId="2C5C9286" w14:textId="77777777" w:rsidR="00AC6831" w:rsidRDefault="00AC6831" w:rsidP="00950234"/>
    <w:p w14:paraId="743CF3FA" w14:textId="60594BF9" w:rsidR="00AC6831" w:rsidRDefault="00AC6831" w:rsidP="00950234"/>
    <w:p w14:paraId="085A946F" w14:textId="77777777" w:rsidR="00AC6831" w:rsidRDefault="00AC6831" w:rsidP="00950234"/>
    <w:p w14:paraId="29078854" w14:textId="77777777" w:rsidR="00AC6831" w:rsidRDefault="00AC6831" w:rsidP="00950234"/>
    <w:p w14:paraId="7613A634" w14:textId="711E4E0F" w:rsidR="00AC6831" w:rsidRDefault="00AC6831" w:rsidP="00950234"/>
    <w:p w14:paraId="1998D56F" w14:textId="5EBE6CD2" w:rsidR="00AC6831" w:rsidRDefault="00AC6831" w:rsidP="00950234"/>
    <w:p w14:paraId="2CD3788E" w14:textId="77777777" w:rsidR="00AC6831" w:rsidRDefault="00AC6831" w:rsidP="00950234"/>
    <w:p w14:paraId="5DEB4038" w14:textId="4CFD069B" w:rsidR="00AC6831" w:rsidRDefault="00AC6831" w:rsidP="00950234"/>
    <w:p w14:paraId="5CB102EC" w14:textId="201A0E6B" w:rsidR="00AC6831" w:rsidRDefault="00AC6831" w:rsidP="00950234">
      <w:r w:rsidRPr="00AC6831">
        <w:rPr>
          <w:noProof/>
        </w:rPr>
        <w:drawing>
          <wp:anchor distT="0" distB="0" distL="114300" distR="114300" simplePos="0" relativeHeight="251643904" behindDoc="1" locked="0" layoutInCell="1" allowOverlap="1" wp14:anchorId="1E2290C2" wp14:editId="3C0A6242">
            <wp:simplePos x="0" y="0"/>
            <wp:positionH relativeFrom="column">
              <wp:posOffset>834390</wp:posOffset>
            </wp:positionH>
            <wp:positionV relativeFrom="paragraph">
              <wp:posOffset>42545</wp:posOffset>
            </wp:positionV>
            <wp:extent cx="4442410" cy="30441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D817DB" w14:textId="37C19D0B" w:rsidR="00111762" w:rsidRDefault="00AC6831" w:rsidP="00950234">
      <w:r>
        <w:t>Output:</w:t>
      </w:r>
    </w:p>
    <w:p w14:paraId="43335363" w14:textId="0A244853" w:rsidR="00AC6831" w:rsidRDefault="00AC6831" w:rsidP="00950234"/>
    <w:p w14:paraId="2CF75CA3" w14:textId="28A9B3CE" w:rsidR="00AC6831" w:rsidRDefault="00AC6831" w:rsidP="00950234"/>
    <w:p w14:paraId="1163B078" w14:textId="38759BC6" w:rsidR="00AC6831" w:rsidRDefault="00AC6831" w:rsidP="00950234"/>
    <w:p w14:paraId="12E5CCE8" w14:textId="14F288D2" w:rsidR="00AC6831" w:rsidRDefault="00AC6831" w:rsidP="00950234"/>
    <w:p w14:paraId="37779E08" w14:textId="02F66629" w:rsidR="00AC6831" w:rsidRDefault="00AC6831" w:rsidP="00950234"/>
    <w:p w14:paraId="41B9F0C9" w14:textId="15572A36" w:rsidR="00AC6831" w:rsidRDefault="00AC6831" w:rsidP="00950234"/>
    <w:p w14:paraId="4BFB2645" w14:textId="7CF7F7EF" w:rsidR="00AC6831" w:rsidRDefault="00AC6831" w:rsidP="00950234"/>
    <w:p w14:paraId="4FEF87FB" w14:textId="33408146" w:rsidR="00AC6831" w:rsidRDefault="00AC6831" w:rsidP="00950234"/>
    <w:p w14:paraId="4CAC3325" w14:textId="0532EEAF" w:rsidR="00AC6831" w:rsidRDefault="00AC6831" w:rsidP="00950234"/>
    <w:p w14:paraId="0DFB53B1" w14:textId="7DC675E7" w:rsidR="00AC6831" w:rsidRDefault="00AC6831" w:rsidP="00950234"/>
    <w:p w14:paraId="41A61F7F" w14:textId="1D13194A" w:rsidR="00AC6831" w:rsidRDefault="00AC6831" w:rsidP="00950234"/>
    <w:p w14:paraId="00BDF0AC" w14:textId="11C6A039" w:rsidR="00AC6831" w:rsidRDefault="00AC6831" w:rsidP="00950234"/>
    <w:p w14:paraId="24868A17" w14:textId="6F40801B" w:rsidR="004A1239" w:rsidRPr="00AC6831" w:rsidRDefault="004A1239" w:rsidP="004A1239">
      <w:pPr>
        <w:pStyle w:val="ListParagraph"/>
        <w:numPr>
          <w:ilvl w:val="0"/>
          <w:numId w:val="23"/>
        </w:numPr>
        <w:jc w:val="both"/>
        <w:rPr>
          <w:b/>
          <w:bCs/>
          <w:sz w:val="32"/>
          <w:szCs w:val="32"/>
        </w:rPr>
      </w:pPr>
      <w:r w:rsidRPr="00AC6831">
        <w:rPr>
          <w:rFonts w:asciiTheme="minorHAnsi" w:hAnsiTheme="minorHAnsi"/>
          <w:b/>
          <w:bCs/>
          <w:sz w:val="32"/>
          <w:szCs w:val="32"/>
        </w:rPr>
        <w:lastRenderedPageBreak/>
        <w:t>WEEK 1 – 2</w:t>
      </w:r>
      <w:r>
        <w:rPr>
          <w:rFonts w:asciiTheme="minorHAnsi" w:hAnsiTheme="minorHAnsi"/>
          <w:b/>
          <w:bCs/>
          <w:sz w:val="32"/>
          <w:szCs w:val="32"/>
        </w:rPr>
        <w:t>8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JULY 2023</w:t>
      </w:r>
    </w:p>
    <w:p w14:paraId="0BFD64DB" w14:textId="29E3FF9C" w:rsidR="00AC6831" w:rsidRDefault="00AC6831" w:rsidP="00950234"/>
    <w:p w14:paraId="4960565F" w14:textId="0227D39E" w:rsidR="004A1239" w:rsidRDefault="004A1239" w:rsidP="004A1239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 w:rsidRPr="00A17865">
        <w:rPr>
          <w:rFonts w:asciiTheme="minorHAnsi" w:hAnsiTheme="minorHAnsi"/>
          <w:sz w:val="28"/>
          <w:szCs w:val="28"/>
        </w:rPr>
        <w:t>JS</w:t>
      </w:r>
      <w:r>
        <w:rPr>
          <w:rFonts w:asciiTheme="minorHAnsi" w:hAnsiTheme="minorHAnsi"/>
          <w:sz w:val="28"/>
          <w:szCs w:val="28"/>
        </w:rPr>
        <w:t xml:space="preserve"> Functions &amp; Arrow Functions</w:t>
      </w:r>
    </w:p>
    <w:p w14:paraId="6CE13E5A" w14:textId="064203AB" w:rsidR="004A1239" w:rsidRPr="004A1239" w:rsidRDefault="00251004" w:rsidP="004A1239">
      <w:pPr>
        <w:jc w:val="center"/>
        <w:rPr>
          <w:rFonts w:asciiTheme="minorHAnsi" w:hAnsiTheme="minorHAnsi"/>
          <w:sz w:val="28"/>
          <w:szCs w:val="28"/>
        </w:rPr>
      </w:pPr>
      <w:r w:rsidRPr="00251004">
        <w:rPr>
          <w:noProof/>
        </w:rPr>
        <w:drawing>
          <wp:anchor distT="0" distB="0" distL="114300" distR="114300" simplePos="0" relativeHeight="251645952" behindDoc="0" locked="0" layoutInCell="1" allowOverlap="1" wp14:anchorId="6F095CE2" wp14:editId="7568545E">
            <wp:simplePos x="0" y="0"/>
            <wp:positionH relativeFrom="column">
              <wp:posOffset>3049270</wp:posOffset>
            </wp:positionH>
            <wp:positionV relativeFrom="paragraph">
              <wp:posOffset>108768</wp:posOffset>
            </wp:positionV>
            <wp:extent cx="3198616" cy="48387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616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FE1">
        <w:rPr>
          <w:noProof/>
        </w:rPr>
        <w:drawing>
          <wp:anchor distT="0" distB="0" distL="114300" distR="114300" simplePos="0" relativeHeight="251644928" behindDoc="1" locked="0" layoutInCell="1" allowOverlap="1" wp14:anchorId="460E6C4C" wp14:editId="3E79848C">
            <wp:simplePos x="0" y="0"/>
            <wp:positionH relativeFrom="column">
              <wp:posOffset>-332740</wp:posOffset>
            </wp:positionH>
            <wp:positionV relativeFrom="paragraph">
              <wp:posOffset>123190</wp:posOffset>
            </wp:positionV>
            <wp:extent cx="3371850" cy="48272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3" t="6569" r="1296" b="7863"/>
                    <a:stretch/>
                  </pic:blipFill>
                  <pic:spPr bwMode="auto">
                    <a:xfrm>
                      <a:off x="0" y="0"/>
                      <a:ext cx="3371850" cy="482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55811" w14:textId="6351F686" w:rsidR="004A1239" w:rsidRDefault="004A1239" w:rsidP="00950234"/>
    <w:p w14:paraId="29A6EBD4" w14:textId="08C5A64E" w:rsidR="004A1239" w:rsidRDefault="004A1239" w:rsidP="00950234"/>
    <w:p w14:paraId="5EA1305D" w14:textId="3D4A605C" w:rsidR="004A1239" w:rsidRDefault="004A1239" w:rsidP="00950234"/>
    <w:p w14:paraId="0BF67251" w14:textId="0A9932EA" w:rsidR="004A1239" w:rsidRDefault="004A1239" w:rsidP="00950234"/>
    <w:p w14:paraId="07637270" w14:textId="49ED340D" w:rsidR="004A1239" w:rsidRDefault="004A1239" w:rsidP="00950234"/>
    <w:p w14:paraId="1D7513A7" w14:textId="7F42621A" w:rsidR="004A1239" w:rsidRDefault="004A1239" w:rsidP="00950234"/>
    <w:p w14:paraId="5215EEEB" w14:textId="1AA26A12" w:rsidR="004A1239" w:rsidRDefault="004A1239" w:rsidP="00950234"/>
    <w:p w14:paraId="549FED0C" w14:textId="1655BE27" w:rsidR="004A1239" w:rsidRDefault="004A1239" w:rsidP="00950234"/>
    <w:p w14:paraId="726C9B02" w14:textId="4B838872" w:rsidR="004A1239" w:rsidRDefault="004A1239" w:rsidP="00950234"/>
    <w:p w14:paraId="10166CD6" w14:textId="475A050A" w:rsidR="004A1239" w:rsidRDefault="004A1239" w:rsidP="00950234"/>
    <w:p w14:paraId="63802C6B" w14:textId="4734F244" w:rsidR="004A1239" w:rsidRDefault="004A1239" w:rsidP="00950234"/>
    <w:p w14:paraId="553EFC09" w14:textId="6C57BD3C" w:rsidR="004A1239" w:rsidRDefault="004A1239" w:rsidP="00950234"/>
    <w:p w14:paraId="7D038A13" w14:textId="0BD4EEAC" w:rsidR="004A1239" w:rsidRDefault="004A1239" w:rsidP="00950234"/>
    <w:p w14:paraId="02D4E207" w14:textId="3BEFDA18" w:rsidR="004A1239" w:rsidRDefault="004A1239" w:rsidP="00950234"/>
    <w:p w14:paraId="7B8EA35C" w14:textId="2A1DECB2" w:rsidR="004A1239" w:rsidRDefault="004A1239" w:rsidP="00950234"/>
    <w:p w14:paraId="590E2E45" w14:textId="10120375" w:rsidR="004A1239" w:rsidRDefault="004A1239" w:rsidP="00950234"/>
    <w:p w14:paraId="1E1B52AF" w14:textId="193FB960" w:rsidR="004A1239" w:rsidRDefault="004A1239" w:rsidP="00950234"/>
    <w:p w14:paraId="3CB75B63" w14:textId="6139B1B1" w:rsidR="004A1239" w:rsidRDefault="004A1239" w:rsidP="00950234"/>
    <w:p w14:paraId="7D62AD23" w14:textId="4D990FC0" w:rsidR="004A1239" w:rsidRDefault="004A1239" w:rsidP="00950234"/>
    <w:p w14:paraId="03FE124B" w14:textId="45107D0B" w:rsidR="004A1239" w:rsidRDefault="004A1239" w:rsidP="00950234"/>
    <w:p w14:paraId="2499F8DF" w14:textId="41ED4FBD" w:rsidR="004A1239" w:rsidRDefault="004A1239" w:rsidP="00950234"/>
    <w:p w14:paraId="4818DF80" w14:textId="7D43032B" w:rsidR="004A1239" w:rsidRDefault="004A1239" w:rsidP="00950234"/>
    <w:p w14:paraId="0EDD8861" w14:textId="63C5992C" w:rsidR="004A1239" w:rsidRDefault="004A1239" w:rsidP="00950234"/>
    <w:p w14:paraId="2E922612" w14:textId="37CB4865" w:rsidR="004A1239" w:rsidRDefault="004A1239" w:rsidP="00950234"/>
    <w:p w14:paraId="0CA52BF4" w14:textId="3793DA47" w:rsidR="004A1239" w:rsidRDefault="004A1239" w:rsidP="00950234"/>
    <w:p w14:paraId="3E2996D5" w14:textId="5C8C3654" w:rsidR="004A1239" w:rsidRDefault="004A1239" w:rsidP="00950234"/>
    <w:p w14:paraId="4098528D" w14:textId="77777777" w:rsidR="004A1239" w:rsidRDefault="004A1239" w:rsidP="00950234"/>
    <w:p w14:paraId="3D6915B0" w14:textId="2340BBA9" w:rsidR="004A1239" w:rsidRDefault="004A1239" w:rsidP="00950234">
      <w:r>
        <w:t>Output</w:t>
      </w:r>
      <w:r w:rsidR="00251004">
        <w:t>s</w:t>
      </w:r>
      <w:r>
        <w:t>:</w:t>
      </w:r>
    </w:p>
    <w:p w14:paraId="12CB68D1" w14:textId="7900C000" w:rsidR="00251004" w:rsidRDefault="00251004" w:rsidP="00950234"/>
    <w:p w14:paraId="13437769" w14:textId="1AD27188" w:rsidR="004A1239" w:rsidRDefault="00251004" w:rsidP="00950234">
      <w:r w:rsidRPr="004A1239">
        <w:rPr>
          <w:noProof/>
        </w:rPr>
        <w:drawing>
          <wp:anchor distT="0" distB="0" distL="114300" distR="114300" simplePos="0" relativeHeight="251648000" behindDoc="0" locked="0" layoutInCell="1" allowOverlap="1" wp14:anchorId="7303DF1F" wp14:editId="56DEC600">
            <wp:simplePos x="0" y="0"/>
            <wp:positionH relativeFrom="column">
              <wp:posOffset>3143250</wp:posOffset>
            </wp:positionH>
            <wp:positionV relativeFrom="paragraph">
              <wp:posOffset>8379</wp:posOffset>
            </wp:positionV>
            <wp:extent cx="3026211" cy="1073816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211" cy="1073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1004">
        <w:rPr>
          <w:noProof/>
        </w:rPr>
        <w:drawing>
          <wp:inline distT="0" distB="0" distL="0" distR="0" wp14:anchorId="50BCC6A6" wp14:editId="3B5ED15B">
            <wp:extent cx="1828800" cy="10855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9038" cy="10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1DB0" w14:textId="1A31B405" w:rsidR="00251004" w:rsidRDefault="00251004" w:rsidP="00950234"/>
    <w:p w14:paraId="7FD3D770" w14:textId="7CFCE9A8" w:rsidR="00251004" w:rsidRDefault="00251004" w:rsidP="00950234"/>
    <w:p w14:paraId="0D9CC98C" w14:textId="52ECA88B" w:rsidR="00251004" w:rsidRDefault="00251004" w:rsidP="00950234"/>
    <w:p w14:paraId="5C0ACE89" w14:textId="25A24925" w:rsidR="00251004" w:rsidRDefault="00251004" w:rsidP="00950234"/>
    <w:p w14:paraId="376C8E47" w14:textId="4DC367D1" w:rsidR="00251004" w:rsidRDefault="00251004" w:rsidP="00251004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Async Function</w:t>
      </w:r>
    </w:p>
    <w:p w14:paraId="5188FF66" w14:textId="77777777" w:rsidR="00F53906" w:rsidRDefault="00F53906" w:rsidP="00950234"/>
    <w:p w14:paraId="771F8117" w14:textId="25E15B3E" w:rsidR="00251004" w:rsidRDefault="00251004" w:rsidP="00F53906">
      <w:pPr>
        <w:jc w:val="both"/>
        <w:rPr>
          <w:rFonts w:asciiTheme="minorHAnsi" w:hAnsiTheme="minorHAnsi" w:cstheme="majorHAnsi"/>
          <w:sz w:val="24"/>
          <w:szCs w:val="24"/>
        </w:rPr>
      </w:pPr>
      <w:r w:rsidRPr="00F53906">
        <w:rPr>
          <w:rFonts w:asciiTheme="minorHAnsi" w:hAnsiTheme="minorHAnsi" w:cstheme="majorHAnsi"/>
          <w:sz w:val="24"/>
          <w:szCs w:val="24"/>
        </w:rPr>
        <w:t xml:space="preserve">Async/Await is a modern JavaScript feature simplifying asynchronous code. It allows functions to pause execution until an asynchronous operation completes, enhancing code readability. The "async" keyword marks a function as asynchronous, while "await" is used within that function to wait for a Promise to resolve before continuing, reducing </w:t>
      </w:r>
      <w:proofErr w:type="spellStart"/>
      <w:r w:rsidRPr="00F53906">
        <w:rPr>
          <w:rFonts w:asciiTheme="minorHAnsi" w:hAnsiTheme="minorHAnsi" w:cstheme="majorHAnsi"/>
          <w:sz w:val="24"/>
          <w:szCs w:val="24"/>
        </w:rPr>
        <w:t>callback</w:t>
      </w:r>
      <w:proofErr w:type="spellEnd"/>
      <w:r w:rsidRPr="00F53906">
        <w:rPr>
          <w:rFonts w:asciiTheme="minorHAnsi" w:hAnsiTheme="minorHAnsi" w:cstheme="majorHAnsi"/>
          <w:sz w:val="24"/>
          <w:szCs w:val="24"/>
        </w:rPr>
        <w:t xml:space="preserve"> nesting and improving error handling.</w:t>
      </w:r>
    </w:p>
    <w:p w14:paraId="51761CA9" w14:textId="3B364FA5" w:rsidR="00F53906" w:rsidRDefault="00F53906" w:rsidP="00F53906">
      <w:pPr>
        <w:jc w:val="both"/>
        <w:rPr>
          <w:rFonts w:asciiTheme="minorHAnsi" w:hAnsiTheme="minorHAnsi" w:cstheme="majorHAnsi"/>
          <w:sz w:val="24"/>
          <w:szCs w:val="24"/>
        </w:rPr>
      </w:pPr>
    </w:p>
    <w:p w14:paraId="0FF0F6FB" w14:textId="3AB45C79" w:rsidR="00F53906" w:rsidRDefault="00F53906" w:rsidP="00F53906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proofErr w:type="spellStart"/>
      <w:r>
        <w:rPr>
          <w:rFonts w:asciiTheme="minorHAnsi" w:hAnsiTheme="minorHAnsi"/>
          <w:sz w:val="28"/>
          <w:szCs w:val="28"/>
        </w:rPr>
        <w:t>BitCoin</w:t>
      </w:r>
      <w:proofErr w:type="spellEnd"/>
      <w:r>
        <w:rPr>
          <w:rFonts w:asciiTheme="minorHAnsi" w:hAnsiTheme="minorHAnsi"/>
          <w:sz w:val="28"/>
          <w:szCs w:val="28"/>
        </w:rPr>
        <w:t xml:space="preserve"> API</w:t>
      </w:r>
    </w:p>
    <w:p w14:paraId="0F0E9235" w14:textId="77777777" w:rsidR="0091243A" w:rsidRPr="0091243A" w:rsidRDefault="008514CF" w:rsidP="0091243A">
      <w:pPr>
        <w:ind w:left="720"/>
        <w:rPr>
          <w:rFonts w:asciiTheme="minorHAnsi" w:hAnsiTheme="minorHAnsi" w:cstheme="majorHAnsi"/>
          <w:sz w:val="24"/>
          <w:szCs w:val="24"/>
        </w:rPr>
      </w:pPr>
      <w:r>
        <w:rPr>
          <w:noProof/>
        </w:rPr>
        <w:pict w14:anchorId="0D15E36D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9" type="#_x0000_t202" style="position:absolute;left:0;text-align:left;margin-left:162.4pt;margin-top:472.8pt;width:54.35pt;height:24.35pt;z-index:2516756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 style="mso-next-textbox:#Text Box 2">
              <w:txbxContent>
                <w:p w14:paraId="1BC27BA8" w14:textId="77777777" w:rsidR="0091243A" w:rsidRDefault="0091243A" w:rsidP="0091243A">
                  <w:r w:rsidRPr="0091243A">
                    <w:rPr>
                      <w:sz w:val="24"/>
                      <w:szCs w:val="24"/>
                    </w:rPr>
                    <w:t>Output</w:t>
                  </w:r>
                  <w:r>
                    <w:t>:</w:t>
                  </w:r>
                </w:p>
              </w:txbxContent>
            </v:textbox>
            <w10:wrap type="square"/>
          </v:shape>
        </w:pict>
      </w:r>
      <w:r w:rsidR="0091243A" w:rsidRPr="00C01C86">
        <w:rPr>
          <w:noProof/>
        </w:rPr>
        <w:drawing>
          <wp:anchor distT="0" distB="0" distL="114300" distR="114300" simplePos="0" relativeHeight="251650048" behindDoc="0" locked="0" layoutInCell="1" allowOverlap="1" wp14:anchorId="3D0BBB3E" wp14:editId="3F92645A">
            <wp:simplePos x="0" y="0"/>
            <wp:positionH relativeFrom="column">
              <wp:posOffset>2914650</wp:posOffset>
            </wp:positionH>
            <wp:positionV relativeFrom="paragraph">
              <wp:posOffset>4542155</wp:posOffset>
            </wp:positionV>
            <wp:extent cx="2914650" cy="235267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7" r="19049"/>
                    <a:stretch/>
                  </pic:blipFill>
                  <pic:spPr bwMode="auto">
                    <a:xfrm>
                      <a:off x="0" y="0"/>
                      <a:ext cx="29146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43A" w:rsidRPr="00F53906">
        <w:rPr>
          <w:noProof/>
        </w:rPr>
        <w:drawing>
          <wp:anchor distT="0" distB="0" distL="114300" distR="114300" simplePos="0" relativeHeight="251649024" behindDoc="0" locked="0" layoutInCell="1" allowOverlap="1" wp14:anchorId="5874E070" wp14:editId="6E20B7CB">
            <wp:simplePos x="0" y="0"/>
            <wp:positionH relativeFrom="column">
              <wp:posOffset>533400</wp:posOffset>
            </wp:positionH>
            <wp:positionV relativeFrom="paragraph">
              <wp:posOffset>122555</wp:posOffset>
            </wp:positionV>
            <wp:extent cx="4867954" cy="577295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D54FA" w14:textId="77777777" w:rsidR="0091243A" w:rsidRDefault="0091243A" w:rsidP="00F53906">
      <w:pPr>
        <w:jc w:val="center"/>
        <w:rPr>
          <w:rFonts w:asciiTheme="minorHAnsi" w:hAnsiTheme="minorHAnsi" w:cstheme="majorHAnsi"/>
          <w:sz w:val="24"/>
          <w:szCs w:val="24"/>
        </w:rPr>
      </w:pPr>
    </w:p>
    <w:p w14:paraId="72794DE9" w14:textId="04911452" w:rsidR="0091243A" w:rsidRPr="00AC6831" w:rsidRDefault="0091243A" w:rsidP="0091243A">
      <w:pPr>
        <w:pStyle w:val="ListParagraph"/>
        <w:numPr>
          <w:ilvl w:val="0"/>
          <w:numId w:val="23"/>
        </w:numPr>
        <w:jc w:val="both"/>
        <w:rPr>
          <w:b/>
          <w:bCs/>
          <w:sz w:val="32"/>
          <w:szCs w:val="32"/>
        </w:rPr>
      </w:pPr>
      <w:r>
        <w:rPr>
          <w:rFonts w:asciiTheme="minorHAnsi" w:hAnsiTheme="minorHAnsi" w:cstheme="majorHAnsi"/>
          <w:sz w:val="24"/>
          <w:szCs w:val="24"/>
        </w:rPr>
        <w:br w:type="page"/>
      </w:r>
      <w:r w:rsidRPr="00AC6831">
        <w:rPr>
          <w:rFonts w:asciiTheme="minorHAnsi" w:hAnsiTheme="minorHAnsi"/>
          <w:b/>
          <w:bCs/>
          <w:sz w:val="32"/>
          <w:szCs w:val="32"/>
        </w:rPr>
        <w:lastRenderedPageBreak/>
        <w:t xml:space="preserve">WEEK 1 – </w:t>
      </w:r>
      <w:r>
        <w:rPr>
          <w:rFonts w:asciiTheme="minorHAnsi" w:hAnsiTheme="minorHAnsi"/>
          <w:b/>
          <w:bCs/>
          <w:sz w:val="32"/>
          <w:szCs w:val="32"/>
        </w:rPr>
        <w:t>31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JULY 2023</w:t>
      </w:r>
    </w:p>
    <w:p w14:paraId="662CB3FC" w14:textId="56A8C0FC" w:rsidR="0091243A" w:rsidRDefault="0091243A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F9FA535" w14:textId="31F459FE" w:rsidR="0091243A" w:rsidRDefault="005B6D44" w:rsidP="0091243A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 w:rsidRPr="00AC5992">
        <w:rPr>
          <w:rFonts w:asciiTheme="minorHAnsi" w:hAnsiTheme="minorHAnsi" w:cstheme="majorHAnsi"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5D78490E" wp14:editId="7837E48C">
            <wp:simplePos x="0" y="0"/>
            <wp:positionH relativeFrom="column">
              <wp:posOffset>-353060</wp:posOffset>
            </wp:positionH>
            <wp:positionV relativeFrom="paragraph">
              <wp:posOffset>321310</wp:posOffset>
            </wp:positionV>
            <wp:extent cx="6634480" cy="200977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43A">
        <w:rPr>
          <w:rFonts w:asciiTheme="minorHAnsi" w:hAnsiTheme="minorHAnsi"/>
          <w:sz w:val="28"/>
          <w:szCs w:val="28"/>
        </w:rPr>
        <w:t>Covid API – Data Fetching and mapping</w:t>
      </w:r>
    </w:p>
    <w:p w14:paraId="4CBF2355" w14:textId="08BC4735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9D29256" w14:textId="44F33F8C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1370F8D" w14:textId="089F7B16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995F469" w14:textId="2A944A83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C6D94E1" w14:textId="77777777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A64EEFB" w14:textId="5E03993F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60DD2DD" w14:textId="0310D92E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1DA2764" w14:textId="2CAD1087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0BD0F2B" w14:textId="5D892C28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3FDD220" w14:textId="693A350A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06E1B86" w14:textId="1A78A84D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432E59D" w14:textId="045409FB" w:rsidR="0091243A" w:rsidRDefault="0091243A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C4D4FC1" w14:textId="01B7F1F2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>
        <w:rPr>
          <w:rFonts w:asciiTheme="minorHAnsi" w:hAnsiTheme="minorHAnsi" w:cstheme="majorHAnsi"/>
          <w:sz w:val="24"/>
          <w:szCs w:val="24"/>
        </w:rPr>
        <w:t>Output:</w:t>
      </w:r>
    </w:p>
    <w:p w14:paraId="3F833189" w14:textId="04CAA00C" w:rsidR="005B6D44" w:rsidRDefault="005B6D44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5B6D44">
        <w:rPr>
          <w:rFonts w:asciiTheme="minorHAnsi" w:hAnsiTheme="minorHAnsi" w:cstheme="majorHAnsi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499E4E1F" wp14:editId="1347CE2A">
            <wp:simplePos x="0" y="0"/>
            <wp:positionH relativeFrom="column">
              <wp:posOffset>485775</wp:posOffset>
            </wp:positionH>
            <wp:positionV relativeFrom="paragraph">
              <wp:posOffset>13970</wp:posOffset>
            </wp:positionV>
            <wp:extent cx="4968875" cy="233362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44"/>
                    <a:stretch/>
                  </pic:blipFill>
                  <pic:spPr bwMode="auto">
                    <a:xfrm>
                      <a:off x="0" y="0"/>
                      <a:ext cx="49688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ajorHAnsi"/>
          <w:sz w:val="24"/>
          <w:szCs w:val="24"/>
        </w:rPr>
        <w:t xml:space="preserve"> </w:t>
      </w:r>
    </w:p>
    <w:p w14:paraId="6C6AAD05" w14:textId="373830CE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C9FD6CD" w14:textId="3F5C211E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A90CB48" w14:textId="4FD375CD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E5B21D8" w14:textId="221B1596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2A50579" w14:textId="1400B63B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5577899" w14:textId="5BFFA69A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0B28907" w14:textId="2C3F7E0D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AD38E85" w14:textId="410F36F8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FBC99D6" w14:textId="0166AD78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B19787C" w14:textId="5291E2E0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C8DAF36" w14:textId="6B787B1D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697AFBC" w14:textId="1A53BAAA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35D93A1" w14:textId="77F56080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CBCADB3" w14:textId="16C0211C" w:rsidR="004D41DD" w:rsidRDefault="004D41DD" w:rsidP="004D41DD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 w:rsidRPr="004D41DD"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63D1EB48" wp14:editId="44BCEC1C">
            <wp:simplePos x="0" y="0"/>
            <wp:positionH relativeFrom="column">
              <wp:posOffset>3590290</wp:posOffset>
            </wp:positionH>
            <wp:positionV relativeFrom="paragraph">
              <wp:posOffset>55880</wp:posOffset>
            </wp:positionV>
            <wp:extent cx="2524125" cy="733361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7" b="1"/>
                    <a:stretch/>
                  </pic:blipFill>
                  <pic:spPr bwMode="auto">
                    <a:xfrm>
                      <a:off x="0" y="0"/>
                      <a:ext cx="2524125" cy="73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sz w:val="28"/>
          <w:szCs w:val="28"/>
        </w:rPr>
        <w:t>USER INPUT 1: JS Pop Up Boxes</w:t>
      </w:r>
    </w:p>
    <w:p w14:paraId="780A6D98" w14:textId="574F505D" w:rsidR="004D41DD" w:rsidRPr="004D41DD" w:rsidRDefault="004D41DD" w:rsidP="004D41DD">
      <w:pPr>
        <w:jc w:val="both"/>
        <w:rPr>
          <w:rFonts w:asciiTheme="minorHAnsi" w:hAnsiTheme="minorHAnsi"/>
          <w:sz w:val="28"/>
          <w:szCs w:val="28"/>
        </w:rPr>
      </w:pPr>
    </w:p>
    <w:p w14:paraId="47104947" w14:textId="14180756" w:rsidR="004D41DD" w:rsidRPr="004D41DD" w:rsidRDefault="004D41DD" w:rsidP="004D41DD">
      <w:pPr>
        <w:ind w:left="720"/>
        <w:jc w:val="both"/>
        <w:rPr>
          <w:rFonts w:asciiTheme="minorHAnsi" w:hAnsiTheme="minorHAnsi"/>
          <w:sz w:val="24"/>
          <w:szCs w:val="24"/>
        </w:rPr>
      </w:pPr>
      <w:r w:rsidRPr="004D41DD">
        <w:rPr>
          <w:rFonts w:asciiTheme="minorHAnsi" w:hAnsiTheme="minorHAnsi"/>
          <w:sz w:val="24"/>
          <w:szCs w:val="24"/>
        </w:rPr>
        <w:t>Alert: Displays a message to the user.</w:t>
      </w:r>
      <w:r w:rsidRPr="004D41DD">
        <w:rPr>
          <w:noProof/>
        </w:rPr>
        <w:t xml:space="preserve"> </w:t>
      </w:r>
    </w:p>
    <w:p w14:paraId="56D80986" w14:textId="0200BDAC" w:rsidR="004D41DD" w:rsidRPr="004D41DD" w:rsidRDefault="004D41DD" w:rsidP="004D41DD">
      <w:pPr>
        <w:ind w:left="720"/>
        <w:jc w:val="both"/>
        <w:rPr>
          <w:rFonts w:asciiTheme="minorHAnsi" w:hAnsiTheme="minorHAnsi"/>
          <w:sz w:val="24"/>
          <w:szCs w:val="24"/>
        </w:rPr>
      </w:pPr>
      <w:r w:rsidRPr="004D41DD">
        <w:rPr>
          <w:rFonts w:asciiTheme="minorHAnsi" w:hAnsiTheme="minorHAnsi"/>
          <w:sz w:val="24"/>
          <w:szCs w:val="24"/>
        </w:rPr>
        <w:t xml:space="preserve">Example: </w:t>
      </w:r>
      <w:proofErr w:type="gramStart"/>
      <w:r w:rsidRPr="004D41DD">
        <w:rPr>
          <w:rFonts w:asciiTheme="minorHAnsi" w:hAnsiTheme="minorHAnsi"/>
          <w:sz w:val="24"/>
          <w:szCs w:val="24"/>
        </w:rPr>
        <w:t>alert(</w:t>
      </w:r>
      <w:proofErr w:type="gramEnd"/>
      <w:r w:rsidRPr="004D41DD">
        <w:rPr>
          <w:rFonts w:asciiTheme="minorHAnsi" w:hAnsiTheme="minorHAnsi"/>
          <w:sz w:val="24"/>
          <w:szCs w:val="24"/>
        </w:rPr>
        <w:t>"Hello, world!");</w:t>
      </w:r>
    </w:p>
    <w:p w14:paraId="38F246A0" w14:textId="4B40497D" w:rsidR="004D41DD" w:rsidRPr="004D41DD" w:rsidRDefault="004D41DD" w:rsidP="004D41DD">
      <w:pPr>
        <w:ind w:left="720"/>
        <w:jc w:val="both"/>
        <w:rPr>
          <w:rFonts w:asciiTheme="minorHAnsi" w:hAnsiTheme="minorHAnsi"/>
          <w:sz w:val="24"/>
          <w:szCs w:val="24"/>
        </w:rPr>
      </w:pPr>
      <w:r w:rsidRPr="004D41DD">
        <w:rPr>
          <w:rFonts w:asciiTheme="minorHAnsi" w:hAnsiTheme="minorHAnsi" w:cstheme="maj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6EFA0D4" wp14:editId="1EBAD99F">
            <wp:simplePos x="0" y="0"/>
            <wp:positionH relativeFrom="column">
              <wp:posOffset>3629025</wp:posOffset>
            </wp:positionH>
            <wp:positionV relativeFrom="paragraph">
              <wp:posOffset>22860</wp:posOffset>
            </wp:positionV>
            <wp:extent cx="2496820" cy="742896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/>
                    <a:stretch/>
                  </pic:blipFill>
                  <pic:spPr bwMode="auto">
                    <a:xfrm>
                      <a:off x="0" y="0"/>
                      <a:ext cx="2497001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C4603" w14:textId="3516EAF3" w:rsidR="004D41DD" w:rsidRPr="004D41DD" w:rsidRDefault="004D41DD" w:rsidP="004D41DD">
      <w:pPr>
        <w:ind w:left="720"/>
        <w:jc w:val="both"/>
        <w:rPr>
          <w:rFonts w:asciiTheme="minorHAnsi" w:hAnsiTheme="minorHAnsi"/>
          <w:sz w:val="24"/>
          <w:szCs w:val="24"/>
        </w:rPr>
      </w:pPr>
      <w:r w:rsidRPr="004D41DD">
        <w:rPr>
          <w:rFonts w:asciiTheme="minorHAnsi" w:hAnsiTheme="minorHAnsi"/>
          <w:sz w:val="24"/>
          <w:szCs w:val="24"/>
        </w:rPr>
        <w:t>Confirm: Prompts user for yes/no choice.</w:t>
      </w:r>
    </w:p>
    <w:p w14:paraId="3D66AB6B" w14:textId="61CC59A0" w:rsidR="004D41DD" w:rsidRPr="004D41DD" w:rsidRDefault="004D41DD" w:rsidP="004D41DD">
      <w:pPr>
        <w:ind w:left="720"/>
        <w:jc w:val="both"/>
        <w:rPr>
          <w:rFonts w:asciiTheme="minorHAnsi" w:hAnsiTheme="minorHAnsi"/>
          <w:sz w:val="24"/>
          <w:szCs w:val="24"/>
        </w:rPr>
      </w:pPr>
      <w:r w:rsidRPr="004D41DD">
        <w:rPr>
          <w:rFonts w:asciiTheme="minorHAnsi" w:hAnsiTheme="minorHAnsi"/>
          <w:sz w:val="24"/>
          <w:szCs w:val="24"/>
        </w:rPr>
        <w:t xml:space="preserve">Example: </w:t>
      </w:r>
      <w:r w:rsidR="00920B87">
        <w:rPr>
          <w:rFonts w:asciiTheme="minorHAnsi" w:hAnsiTheme="minorHAnsi"/>
          <w:sz w:val="24"/>
          <w:szCs w:val="24"/>
        </w:rPr>
        <w:t>let</w:t>
      </w:r>
      <w:r w:rsidRPr="004D41DD">
        <w:rPr>
          <w:rFonts w:asciiTheme="minorHAnsi" w:hAnsiTheme="minorHAnsi"/>
          <w:sz w:val="24"/>
          <w:szCs w:val="24"/>
        </w:rPr>
        <w:t xml:space="preserve"> choice = confirm("Continue?");</w:t>
      </w:r>
    </w:p>
    <w:p w14:paraId="26CB08E8" w14:textId="38841102" w:rsidR="004D41DD" w:rsidRPr="004D41DD" w:rsidRDefault="004D41DD" w:rsidP="004D41DD">
      <w:pPr>
        <w:ind w:left="720"/>
        <w:jc w:val="both"/>
        <w:rPr>
          <w:rFonts w:asciiTheme="minorHAnsi" w:hAnsiTheme="minorHAnsi"/>
          <w:sz w:val="24"/>
          <w:szCs w:val="24"/>
        </w:rPr>
      </w:pPr>
    </w:p>
    <w:p w14:paraId="5621685F" w14:textId="642616BB" w:rsidR="004D41DD" w:rsidRPr="004D41DD" w:rsidRDefault="00920B87" w:rsidP="004D41DD">
      <w:pPr>
        <w:ind w:left="720"/>
        <w:jc w:val="both"/>
        <w:rPr>
          <w:rFonts w:asciiTheme="minorHAnsi" w:hAnsiTheme="minorHAnsi"/>
          <w:sz w:val="24"/>
          <w:szCs w:val="24"/>
        </w:rPr>
      </w:pPr>
      <w:r w:rsidRPr="004D41DD"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A1AE94" wp14:editId="013B6E60">
            <wp:simplePos x="0" y="0"/>
            <wp:positionH relativeFrom="column">
              <wp:posOffset>3724275</wp:posOffset>
            </wp:positionH>
            <wp:positionV relativeFrom="paragraph">
              <wp:posOffset>38735</wp:posOffset>
            </wp:positionV>
            <wp:extent cx="2495550" cy="95313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1DD" w:rsidRPr="004D41DD">
        <w:rPr>
          <w:rFonts w:asciiTheme="minorHAnsi" w:hAnsiTheme="minorHAnsi"/>
          <w:sz w:val="24"/>
          <w:szCs w:val="24"/>
        </w:rPr>
        <w:t>Prompt: Accepts user input.</w:t>
      </w:r>
    </w:p>
    <w:p w14:paraId="487A0D94" w14:textId="076C6332" w:rsidR="004D41DD" w:rsidRPr="004D41DD" w:rsidRDefault="004D41DD" w:rsidP="004D41DD">
      <w:pPr>
        <w:ind w:left="720"/>
        <w:jc w:val="both"/>
        <w:rPr>
          <w:rFonts w:asciiTheme="minorHAnsi" w:hAnsiTheme="minorHAnsi"/>
          <w:sz w:val="24"/>
          <w:szCs w:val="24"/>
        </w:rPr>
      </w:pPr>
      <w:r w:rsidRPr="004D41DD">
        <w:rPr>
          <w:rFonts w:asciiTheme="minorHAnsi" w:hAnsiTheme="minorHAnsi"/>
          <w:sz w:val="24"/>
          <w:szCs w:val="24"/>
        </w:rPr>
        <w:t xml:space="preserve">Example: </w:t>
      </w:r>
      <w:r w:rsidR="00920B87">
        <w:rPr>
          <w:rFonts w:asciiTheme="minorHAnsi" w:hAnsiTheme="minorHAnsi"/>
          <w:sz w:val="24"/>
          <w:szCs w:val="24"/>
        </w:rPr>
        <w:t>let</w:t>
      </w:r>
      <w:r w:rsidRPr="004D41DD">
        <w:rPr>
          <w:rFonts w:asciiTheme="minorHAnsi" w:hAnsiTheme="minorHAnsi"/>
          <w:sz w:val="24"/>
          <w:szCs w:val="24"/>
        </w:rPr>
        <w:t xml:space="preserve"> name = </w:t>
      </w:r>
      <w:proofErr w:type="gramStart"/>
      <w:r w:rsidRPr="004D41DD">
        <w:rPr>
          <w:rFonts w:asciiTheme="minorHAnsi" w:hAnsiTheme="minorHAnsi"/>
          <w:sz w:val="24"/>
          <w:szCs w:val="24"/>
        </w:rPr>
        <w:t>prompt(</w:t>
      </w:r>
      <w:proofErr w:type="gramEnd"/>
      <w:r w:rsidRPr="004D41DD">
        <w:rPr>
          <w:rFonts w:asciiTheme="minorHAnsi" w:hAnsiTheme="minorHAnsi"/>
          <w:sz w:val="24"/>
          <w:szCs w:val="24"/>
        </w:rPr>
        <w:t>"Enter your name:");</w:t>
      </w:r>
      <w:r w:rsidRPr="004D41DD">
        <w:rPr>
          <w:noProof/>
        </w:rPr>
        <w:t xml:space="preserve"> </w:t>
      </w:r>
    </w:p>
    <w:p w14:paraId="65F92FE1" w14:textId="46878E31" w:rsidR="004D41DD" w:rsidRDefault="004D41DD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966DB58" w14:textId="6D4D89A2" w:rsidR="00920B87" w:rsidRDefault="00920B87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2A5F43A" w14:textId="43973B7F" w:rsidR="00920B87" w:rsidRDefault="00920B87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1A8B10F" w14:textId="4F14E5EB" w:rsidR="00920B87" w:rsidRDefault="00920B87" w:rsidP="00920B87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USER INPUT 2: Form to Variable</w:t>
      </w:r>
    </w:p>
    <w:p w14:paraId="43B19326" w14:textId="6FC537DE" w:rsidR="009B2C30" w:rsidRPr="009B2C30" w:rsidRDefault="009B2C30" w:rsidP="009B2C30">
      <w:pPr>
        <w:jc w:val="both"/>
        <w:rPr>
          <w:rFonts w:asciiTheme="minorHAnsi" w:hAnsiTheme="minorHAnsi"/>
          <w:sz w:val="28"/>
          <w:szCs w:val="28"/>
        </w:rPr>
      </w:pPr>
      <w:r w:rsidRPr="009B2C30">
        <w:rPr>
          <w:rFonts w:asciiTheme="minorHAnsi" w:hAnsiTheme="minorHAns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EDD67BB" wp14:editId="60060289">
            <wp:simplePos x="0" y="0"/>
            <wp:positionH relativeFrom="column">
              <wp:posOffset>304800</wp:posOffset>
            </wp:positionH>
            <wp:positionV relativeFrom="paragraph">
              <wp:posOffset>74295</wp:posOffset>
            </wp:positionV>
            <wp:extent cx="5334744" cy="3848637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25C98" w14:textId="71B78A21" w:rsidR="00920B87" w:rsidRDefault="00920B87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93B1564" w14:textId="32A947CF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334A83E" w14:textId="36271669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493835A" w14:textId="7A22D8ED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5E8F602" w14:textId="75327294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B629F63" w14:textId="01896A1E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FB8A983" w14:textId="3A4BCB4D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8C31D9C" w14:textId="4053902F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0CF42D9" w14:textId="0A446EA1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E54CA43" w14:textId="15E059E3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AE52285" w14:textId="236A25FB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A3FC39C" w14:textId="3B3FFEB4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11B20BA" w14:textId="28C3312D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3424843" w14:textId="00DB2609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24EC5C3" w14:textId="5305C745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FBA89FF" w14:textId="524CACA4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287E179" w14:textId="11E1CD41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E8BF87A" w14:textId="7AC82D32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C7ABEF0" w14:textId="3BFBED0E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AC21345" w14:textId="126A0819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8C56C3F" w14:textId="18D6531A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13ED858" w14:textId="118E5709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>
        <w:rPr>
          <w:rFonts w:asciiTheme="minorHAnsi" w:hAnsiTheme="minorHAnsi" w:cstheme="majorHAnsi"/>
          <w:sz w:val="24"/>
          <w:szCs w:val="24"/>
        </w:rPr>
        <w:t>Output:</w:t>
      </w:r>
    </w:p>
    <w:p w14:paraId="1D11DDBC" w14:textId="07D87B7B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9B2C30">
        <w:rPr>
          <w:rFonts w:asciiTheme="minorHAnsi" w:hAnsiTheme="minorHAnsi" w:cstheme="maj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A914C52" wp14:editId="619C1B4F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2076450" cy="147002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2DA25" w14:textId="6EF1390B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4A7FBAB" w14:textId="77777777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4E956C5" w14:textId="72A2E036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5406D2F" w14:textId="77777777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29EED3F" w14:textId="67005735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A96AA5E" w14:textId="77777777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642DD13" w14:textId="414B6B29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1C08DE5" w14:textId="00BDC5CA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B59770E" w14:textId="02390F0F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2036F8D" w14:textId="38DB6627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3EACADF" w14:textId="7175ABA5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A46C297" w14:textId="17A3F931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89B9A94" w14:textId="5485E812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024DF3E" w14:textId="11952C29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2CBE42F" w14:textId="02FD96E6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592B565" w14:textId="7845B43D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520831F" w14:textId="6B52F295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831326A" w14:textId="4268091D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C327A00" w14:textId="277F0B06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FD6A16C" w14:textId="77777777" w:rsidR="009B2C30" w:rsidRDefault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841528E" w14:textId="1AED8C3F" w:rsidR="009B2C30" w:rsidRPr="009B2C30" w:rsidRDefault="009B2C30" w:rsidP="009B2C30">
      <w:pPr>
        <w:pStyle w:val="ListParagraph"/>
        <w:numPr>
          <w:ilvl w:val="0"/>
          <w:numId w:val="23"/>
        </w:numPr>
        <w:jc w:val="both"/>
        <w:rPr>
          <w:b/>
          <w:bCs/>
          <w:sz w:val="32"/>
          <w:szCs w:val="32"/>
        </w:rPr>
      </w:pPr>
      <w:r w:rsidRPr="00AC6831">
        <w:rPr>
          <w:rFonts w:asciiTheme="minorHAnsi" w:hAnsiTheme="minorHAnsi"/>
          <w:b/>
          <w:bCs/>
          <w:sz w:val="32"/>
          <w:szCs w:val="32"/>
        </w:rPr>
        <w:lastRenderedPageBreak/>
        <w:t xml:space="preserve">WEEK 1 – </w:t>
      </w:r>
      <w:r>
        <w:rPr>
          <w:rFonts w:asciiTheme="minorHAnsi" w:hAnsiTheme="minorHAnsi"/>
          <w:b/>
          <w:bCs/>
          <w:sz w:val="32"/>
          <w:szCs w:val="32"/>
        </w:rPr>
        <w:t>1 AUGUST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2023</w:t>
      </w:r>
    </w:p>
    <w:p w14:paraId="52D75EDA" w14:textId="2CDE6A07" w:rsidR="009B2C30" w:rsidRDefault="009B2C30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3A54F7C" w14:textId="2E3E28A6" w:rsidR="009B2C30" w:rsidRDefault="009B2C30" w:rsidP="009B2C30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Form to Table</w:t>
      </w:r>
    </w:p>
    <w:p w14:paraId="4B8FBD25" w14:textId="578A2318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9B2C30">
        <w:rPr>
          <w:rFonts w:asciiTheme="minorHAnsi" w:hAnsiTheme="minorHAnsi" w:cstheme="maj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278123D" wp14:editId="3CD08D53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3781953" cy="5544324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4673A" w14:textId="50825243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AD773A2" w14:textId="2E7E5BE2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B0F7BFE" w14:textId="3191CFED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896F501" w14:textId="0CB77C5C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62A8AD8" w14:textId="77777777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3AEB1AA" w14:textId="5BD47D1D" w:rsidR="009622F1" w:rsidRPr="009622F1" w:rsidRDefault="009622F1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>
        <w:rPr>
          <w:rFonts w:asciiTheme="minorHAnsi" w:hAnsiTheme="minorHAnsi" w:cstheme="majorHAnsi"/>
          <w:sz w:val="24"/>
          <w:szCs w:val="24"/>
        </w:rPr>
        <w:tab/>
      </w:r>
      <w:r>
        <w:rPr>
          <w:rFonts w:asciiTheme="minorHAnsi" w:hAnsiTheme="minorHAnsi" w:cstheme="majorHAnsi"/>
          <w:sz w:val="24"/>
          <w:szCs w:val="24"/>
        </w:rPr>
        <w:tab/>
      </w:r>
      <w:r>
        <w:rPr>
          <w:rFonts w:asciiTheme="minorHAnsi" w:hAnsiTheme="minorHAnsi" w:cstheme="majorHAnsi"/>
          <w:sz w:val="24"/>
          <w:szCs w:val="24"/>
        </w:rPr>
        <w:tab/>
      </w:r>
      <w:r>
        <w:rPr>
          <w:rFonts w:asciiTheme="minorHAnsi" w:hAnsiTheme="minorHAnsi" w:cstheme="majorHAnsi"/>
          <w:sz w:val="24"/>
          <w:szCs w:val="24"/>
        </w:rPr>
        <w:tab/>
      </w:r>
      <w:r>
        <w:rPr>
          <w:rFonts w:asciiTheme="minorHAnsi" w:hAnsiTheme="minorHAnsi" w:cstheme="majorHAnsi"/>
          <w:sz w:val="24"/>
          <w:szCs w:val="24"/>
        </w:rPr>
        <w:tab/>
      </w:r>
      <w:r>
        <w:rPr>
          <w:rFonts w:asciiTheme="minorHAnsi" w:hAnsiTheme="minorHAnsi" w:cstheme="majorHAnsi"/>
          <w:sz w:val="24"/>
          <w:szCs w:val="24"/>
        </w:rPr>
        <w:tab/>
      </w:r>
      <w:r>
        <w:rPr>
          <w:rFonts w:asciiTheme="minorHAnsi" w:hAnsiTheme="minorHAnsi" w:cstheme="majorHAnsi"/>
          <w:sz w:val="24"/>
          <w:szCs w:val="24"/>
        </w:rPr>
        <w:tab/>
      </w:r>
      <w:r>
        <w:rPr>
          <w:rFonts w:asciiTheme="minorHAnsi" w:hAnsiTheme="minorHAnsi" w:cstheme="majorHAnsi"/>
          <w:sz w:val="24"/>
          <w:szCs w:val="24"/>
        </w:rPr>
        <w:tab/>
        <w:t xml:space="preserve">      </w:t>
      </w:r>
      <w:r w:rsidRPr="009622F1">
        <w:rPr>
          <w:rFonts w:asciiTheme="minorHAnsi" w:hAnsiTheme="minorHAnsi" w:cstheme="majorHAnsi"/>
          <w:sz w:val="28"/>
          <w:szCs w:val="28"/>
        </w:rPr>
        <w:t>Output:</w:t>
      </w:r>
    </w:p>
    <w:p w14:paraId="63888724" w14:textId="1257F362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9622F1">
        <w:rPr>
          <w:rFonts w:asciiTheme="minorHAnsi" w:hAnsiTheme="minorHAnsi" w:cstheme="maj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0CDCE81" wp14:editId="27CA8B03">
            <wp:simplePos x="0" y="0"/>
            <wp:positionH relativeFrom="column">
              <wp:posOffset>3609975</wp:posOffset>
            </wp:positionH>
            <wp:positionV relativeFrom="paragraph">
              <wp:posOffset>76200</wp:posOffset>
            </wp:positionV>
            <wp:extent cx="2699219" cy="33147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21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0AA17" w14:textId="46A06538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4075D90" w14:textId="7ED21B90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A409F8E" w14:textId="0CF76F4A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9248B4F" w14:textId="2EEEF378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6900095" w14:textId="43EE79AB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C8E1198" w14:textId="18D07453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A0834C6" w14:textId="77777777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3A86251" w14:textId="5083EA16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67E7AEB" w14:textId="5AE7C661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D2343C8" w14:textId="321FAC6B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A5CE62E" w14:textId="3E2988B5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2E46787" w14:textId="38613DB0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704BDEB" w14:textId="77777777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D92BD81" w14:textId="77777777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D5AA6D6" w14:textId="361960C8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BB430E6" w14:textId="576B42E9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A5004F3" w14:textId="77777777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1F8FE0A" w14:textId="77777777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1884288" w14:textId="77777777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9230E4E" w14:textId="77777777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B9664C8" w14:textId="697143EE" w:rsidR="009B2C30" w:rsidRDefault="009B2C30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947F719" w14:textId="30727176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1777D95" w14:textId="50197C11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CB98831" w14:textId="6A7F6BB9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AC362BE" w14:textId="3EDF3599" w:rsidR="009622F1" w:rsidRDefault="009622F1" w:rsidP="009622F1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JS Arrays</w:t>
      </w:r>
    </w:p>
    <w:p w14:paraId="39A2B8D7" w14:textId="6C2F4231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9622F1">
        <w:rPr>
          <w:rFonts w:asciiTheme="minorHAnsi" w:hAnsiTheme="minorHAnsi" w:cstheme="majorHAnsi"/>
          <w:sz w:val="24"/>
          <w:szCs w:val="24"/>
        </w:rPr>
        <w:t>JavaScript arrays are ordered collections of data items, allowing storage of multiple values in a single variable. They can hold various data types and have versatile methods for manipulation.</w:t>
      </w:r>
    </w:p>
    <w:p w14:paraId="4E5CD58C" w14:textId="5DD52D57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9622F1">
        <w:rPr>
          <w:rFonts w:asciiTheme="minorHAnsi" w:hAnsiTheme="minorHAnsi" w:cstheme="maj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65377DE" wp14:editId="2043AE1C">
            <wp:simplePos x="0" y="0"/>
            <wp:positionH relativeFrom="column">
              <wp:posOffset>904875</wp:posOffset>
            </wp:positionH>
            <wp:positionV relativeFrom="paragraph">
              <wp:posOffset>75565</wp:posOffset>
            </wp:positionV>
            <wp:extent cx="4134427" cy="1267002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C6A69" w14:textId="77777777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AEE3AE2" w14:textId="588CDAA1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1F544FB" w14:textId="6DA194A6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FDF58DE" w14:textId="04541788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455F3B8" w14:textId="19DDEC7F" w:rsidR="008A6DD5" w:rsidRPr="008A6DD5" w:rsidRDefault="009622F1" w:rsidP="008A6DD5">
      <w:pPr>
        <w:pStyle w:val="ListParagraph"/>
        <w:numPr>
          <w:ilvl w:val="0"/>
          <w:numId w:val="23"/>
        </w:numPr>
        <w:jc w:val="both"/>
        <w:rPr>
          <w:b/>
          <w:bCs/>
          <w:sz w:val="32"/>
          <w:szCs w:val="32"/>
        </w:rPr>
      </w:pPr>
      <w:r w:rsidRPr="00AC6831">
        <w:rPr>
          <w:rFonts w:asciiTheme="minorHAnsi" w:hAnsiTheme="minorHAnsi"/>
          <w:b/>
          <w:bCs/>
          <w:sz w:val="32"/>
          <w:szCs w:val="32"/>
        </w:rPr>
        <w:lastRenderedPageBreak/>
        <w:t xml:space="preserve">WEEK 1 – </w:t>
      </w:r>
      <w:r>
        <w:rPr>
          <w:rFonts w:asciiTheme="minorHAnsi" w:hAnsiTheme="minorHAnsi"/>
          <w:b/>
          <w:bCs/>
          <w:sz w:val="32"/>
          <w:szCs w:val="32"/>
        </w:rPr>
        <w:t>2 AUGUST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2023</w:t>
      </w:r>
    </w:p>
    <w:p w14:paraId="6A84FE8D" w14:textId="77777777" w:rsidR="008A6DD5" w:rsidRPr="008A6DD5" w:rsidRDefault="008A6DD5" w:rsidP="008A6DD5">
      <w:pPr>
        <w:jc w:val="both"/>
        <w:rPr>
          <w:rFonts w:asciiTheme="minorHAnsi" w:hAnsiTheme="minorHAnsi"/>
          <w:sz w:val="28"/>
          <w:szCs w:val="28"/>
        </w:rPr>
      </w:pPr>
    </w:p>
    <w:p w14:paraId="5988F0ED" w14:textId="71C69668" w:rsidR="009622F1" w:rsidRDefault="009622F1" w:rsidP="009622F1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Task Assignment</w:t>
      </w:r>
    </w:p>
    <w:p w14:paraId="5F4441E3" w14:textId="77777777" w:rsidR="008A6DD5" w:rsidRDefault="008A6DD5" w:rsidP="009622F1">
      <w:pPr>
        <w:jc w:val="both"/>
      </w:pPr>
    </w:p>
    <w:p w14:paraId="2564D571" w14:textId="6228D08D" w:rsidR="009622F1" w:rsidRDefault="009622F1" w:rsidP="008A6DD5">
      <w:pPr>
        <w:pStyle w:val="ListParagraph"/>
        <w:numPr>
          <w:ilvl w:val="0"/>
          <w:numId w:val="25"/>
        </w:numPr>
        <w:jc w:val="both"/>
      </w:pPr>
      <w:r>
        <w:t xml:space="preserve">API: https://data.covid19india.org/data.json - Allow user to input date in text box. - On click of submit, </w:t>
      </w:r>
      <w:proofErr w:type="gramStart"/>
      <w:r>
        <w:t>It</w:t>
      </w:r>
      <w:proofErr w:type="gramEnd"/>
      <w:r>
        <w:t xml:space="preserve"> should display number of new cases and deaths occurred on that day. - Check below reference output. - If Field is blank print </w:t>
      </w:r>
      <w:proofErr w:type="gramStart"/>
      <w:r>
        <w:t>message :</w:t>
      </w:r>
      <w:proofErr w:type="gramEnd"/>
      <w:r>
        <w:t xml:space="preserve"> Please enter date instead of table. - If Date not matched: print date not found instead of table.</w:t>
      </w:r>
    </w:p>
    <w:p w14:paraId="52D58FDB" w14:textId="77777777" w:rsidR="008A6DD5" w:rsidRDefault="008A6DD5" w:rsidP="008A6DD5">
      <w:pPr>
        <w:pStyle w:val="ListParagraph"/>
        <w:jc w:val="both"/>
      </w:pPr>
    </w:p>
    <w:p w14:paraId="47CA4D5F" w14:textId="4D0C0BAD" w:rsidR="008A6DD5" w:rsidRDefault="008A6DD5" w:rsidP="008A6DD5">
      <w:pPr>
        <w:pStyle w:val="ListParagraph"/>
        <w:numPr>
          <w:ilvl w:val="0"/>
          <w:numId w:val="25"/>
        </w:numPr>
        <w:jc w:val="both"/>
      </w:pPr>
      <w:r>
        <w:t xml:space="preserve">API: https://api.mfapi.in/mf - Print total number of schemes available in this API. - Allow user to input scheme code in text box. - Search scheme code from this API and print scheme name. - If blank print message: Please enter scheme code - If not found print </w:t>
      </w:r>
      <w:proofErr w:type="gramStart"/>
      <w:r>
        <w:t>message :</w:t>
      </w:r>
      <w:proofErr w:type="gramEnd"/>
      <w:r>
        <w:t xml:space="preserve"> Scheme not found</w:t>
      </w:r>
    </w:p>
    <w:p w14:paraId="1FA17145" w14:textId="77777777" w:rsidR="008A6DD5" w:rsidRPr="009622F1" w:rsidRDefault="008A6DD5" w:rsidP="009622F1">
      <w:pPr>
        <w:jc w:val="both"/>
        <w:rPr>
          <w:rFonts w:asciiTheme="minorHAnsi" w:hAnsiTheme="minorHAnsi"/>
          <w:sz w:val="28"/>
          <w:szCs w:val="28"/>
        </w:rPr>
      </w:pPr>
    </w:p>
    <w:p w14:paraId="71584722" w14:textId="64B28853" w:rsidR="008A6DD5" w:rsidRDefault="008A6DD5" w:rsidP="008A6DD5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Covid Data Search</w:t>
      </w:r>
    </w:p>
    <w:p w14:paraId="3024CCE4" w14:textId="647DB889" w:rsidR="008A6DD5" w:rsidRPr="008A6DD5" w:rsidRDefault="008A6DD5" w:rsidP="008A6DD5">
      <w:pPr>
        <w:jc w:val="both"/>
        <w:rPr>
          <w:rFonts w:asciiTheme="minorHAnsi" w:hAnsiTheme="minorHAnsi"/>
          <w:sz w:val="28"/>
          <w:szCs w:val="28"/>
        </w:rPr>
      </w:pPr>
      <w:r w:rsidRPr="008A6DD5">
        <w:rPr>
          <w:rFonts w:asciiTheme="minorHAnsi" w:hAnsiTheme="minorHAnsi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3DECC186" wp14:editId="5F7B2E9A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5943600" cy="351472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ED688" w14:textId="1CB44AA4" w:rsidR="009622F1" w:rsidRDefault="009622F1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BA03A83" w14:textId="5CF191A0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A6C7F64" w14:textId="6F5FF81E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FBE7A1A" w14:textId="595F242A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1FB4E9A" w14:textId="110340A4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4D38D20" w14:textId="02D9CB49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8586E02" w14:textId="73812F4C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E006F05" w14:textId="31AFE8C3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481416E" w14:textId="2DB7E278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277D057" w14:textId="49805CAB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C6FD567" w14:textId="495AB39F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7A9C77C" w14:textId="0756A908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29F483D" w14:textId="53A305B4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01EB76A" w14:textId="256F1C00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291F235" w14:textId="2405BCAA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B237E55" w14:textId="6BB23BAC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FA8298D" w14:textId="614EC7A2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64D81A5" w14:textId="06737115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5C5F9D0" w14:textId="670D6977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E9749CA" w14:textId="7CF68C64" w:rsidR="008A6DD5" w:rsidRDefault="008A6DD5" w:rsidP="009B2C3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974D982" w14:textId="63BBDF72" w:rsidR="008A6DD5" w:rsidRDefault="008A6DD5" w:rsidP="009B2C30">
      <w:pPr>
        <w:spacing w:line="240" w:lineRule="auto"/>
        <w:rPr>
          <w:noProof/>
          <w:sz w:val="28"/>
          <w:szCs w:val="28"/>
        </w:rPr>
      </w:pPr>
      <w:r w:rsidRPr="008A6DD5">
        <w:rPr>
          <w:rFonts w:asciiTheme="minorHAnsi" w:hAnsiTheme="minorHAnsi" w:cstheme="maj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63452E3" wp14:editId="13B7C043">
            <wp:simplePos x="0" y="0"/>
            <wp:positionH relativeFrom="column">
              <wp:posOffset>1323975</wp:posOffset>
            </wp:positionH>
            <wp:positionV relativeFrom="paragraph">
              <wp:posOffset>231140</wp:posOffset>
            </wp:positionV>
            <wp:extent cx="3286125" cy="117157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DD5">
        <w:rPr>
          <w:rFonts w:asciiTheme="minorHAnsi" w:hAnsiTheme="minorHAnsi" w:cstheme="majorHAnsi"/>
          <w:sz w:val="28"/>
          <w:szCs w:val="28"/>
        </w:rPr>
        <w:t>Output:</w:t>
      </w:r>
      <w:r w:rsidRPr="008A6DD5">
        <w:rPr>
          <w:noProof/>
          <w:sz w:val="28"/>
          <w:szCs w:val="28"/>
        </w:rPr>
        <w:t xml:space="preserve"> </w:t>
      </w:r>
    </w:p>
    <w:p w14:paraId="39780CB4" w14:textId="4D8C2BA2" w:rsidR="008A6DD5" w:rsidRDefault="008A6DD5" w:rsidP="009B2C30">
      <w:pPr>
        <w:spacing w:line="240" w:lineRule="auto"/>
        <w:rPr>
          <w:noProof/>
          <w:sz w:val="28"/>
          <w:szCs w:val="28"/>
        </w:rPr>
      </w:pPr>
    </w:p>
    <w:p w14:paraId="1572C251" w14:textId="6E955672" w:rsidR="008A6DD5" w:rsidRDefault="008A6DD5" w:rsidP="009B2C30">
      <w:pPr>
        <w:spacing w:line="240" w:lineRule="auto"/>
        <w:rPr>
          <w:noProof/>
          <w:sz w:val="28"/>
          <w:szCs w:val="28"/>
        </w:rPr>
      </w:pPr>
    </w:p>
    <w:p w14:paraId="72223604" w14:textId="257F3928" w:rsidR="008A6DD5" w:rsidRDefault="008A6DD5" w:rsidP="009B2C30">
      <w:pPr>
        <w:spacing w:line="240" w:lineRule="auto"/>
        <w:rPr>
          <w:noProof/>
          <w:sz w:val="28"/>
          <w:szCs w:val="28"/>
        </w:rPr>
      </w:pPr>
    </w:p>
    <w:p w14:paraId="1CC07732" w14:textId="1EA96D77" w:rsidR="008A6DD5" w:rsidRDefault="008A6DD5" w:rsidP="009B2C30">
      <w:pPr>
        <w:spacing w:line="240" w:lineRule="auto"/>
        <w:rPr>
          <w:noProof/>
          <w:sz w:val="28"/>
          <w:szCs w:val="28"/>
        </w:rPr>
      </w:pPr>
    </w:p>
    <w:p w14:paraId="64D93FD3" w14:textId="7D727A6F" w:rsidR="008A6DD5" w:rsidRDefault="008A6DD5" w:rsidP="009B2C30">
      <w:pPr>
        <w:spacing w:line="240" w:lineRule="auto"/>
        <w:rPr>
          <w:noProof/>
          <w:sz w:val="28"/>
          <w:szCs w:val="28"/>
        </w:rPr>
      </w:pPr>
    </w:p>
    <w:p w14:paraId="2C028FDA" w14:textId="4BCB69A1" w:rsidR="008A6DD5" w:rsidRDefault="008A6DD5" w:rsidP="008A6DD5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Mutual Fund API</w:t>
      </w:r>
    </w:p>
    <w:p w14:paraId="777AF7B8" w14:textId="55A02C5D" w:rsidR="008A6DD5" w:rsidRPr="008A6DD5" w:rsidRDefault="00C54BB3" w:rsidP="008A6DD5">
      <w:pPr>
        <w:jc w:val="both"/>
        <w:rPr>
          <w:rFonts w:asciiTheme="minorHAnsi" w:hAnsiTheme="minorHAnsi"/>
          <w:sz w:val="28"/>
          <w:szCs w:val="28"/>
        </w:rPr>
      </w:pPr>
      <w:r w:rsidRPr="00C54BB3">
        <w:rPr>
          <w:rFonts w:asciiTheme="minorHAnsi" w:hAnsiTheme="minorHAns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7959EC9" wp14:editId="0B57768D">
            <wp:simplePos x="0" y="0"/>
            <wp:positionH relativeFrom="column">
              <wp:posOffset>276225</wp:posOffset>
            </wp:positionH>
            <wp:positionV relativeFrom="paragraph">
              <wp:posOffset>45720</wp:posOffset>
            </wp:positionV>
            <wp:extent cx="5382376" cy="5010849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FED09" w14:textId="030FEB9D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4CEAA5F" w14:textId="576ACB2A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700F422" w14:textId="3AA28914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8719E1C" w14:textId="09CB437C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5E89F12" w14:textId="582B6A20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4933FBE" w14:textId="70012800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76868E1" w14:textId="7B8C7AB1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74BDB59" w14:textId="142AD9B3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4AEE5EE0" w14:textId="35BA8FB7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1283F3D" w14:textId="100EE63F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6A3C59F" w14:textId="73E12A38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01D8ECC" w14:textId="28FBE3AE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25A4D32" w14:textId="3D505FD7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4F798B6E" w14:textId="04E6CA04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4E0A0C5" w14:textId="58846A93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AF96E67" w14:textId="7E0D5FEC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225E056" w14:textId="621C29F8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D82EA0E" w14:textId="525A088E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30717F6" w14:textId="222F132F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2FFAB40" w14:textId="25595A11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FE11145" w14:textId="286085C5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9F89A3B" w14:textId="71417DBB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88166E4" w14:textId="175531B1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A600654" w14:textId="10DF92BE" w:rsidR="008A6DD5" w:rsidRDefault="008A6DD5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C0D4EC6" w14:textId="57957E61" w:rsidR="008A6DD5" w:rsidRDefault="00C54BB3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>
        <w:rPr>
          <w:rFonts w:asciiTheme="minorHAnsi" w:hAnsiTheme="minorHAnsi" w:cstheme="majorHAnsi"/>
          <w:sz w:val="28"/>
          <w:szCs w:val="28"/>
        </w:rPr>
        <w:t>Output:</w:t>
      </w:r>
    </w:p>
    <w:p w14:paraId="6B16C738" w14:textId="5FCEF81B" w:rsidR="003017EE" w:rsidRDefault="003017EE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 w:rsidRPr="00C54BB3">
        <w:rPr>
          <w:rFonts w:asciiTheme="minorHAnsi" w:hAnsiTheme="minorHAnsi" w:cstheme="majorHAnsi"/>
          <w:noProof/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391E7BB9" wp14:editId="356BB925">
            <wp:simplePos x="0" y="0"/>
            <wp:positionH relativeFrom="column">
              <wp:posOffset>914400</wp:posOffset>
            </wp:positionH>
            <wp:positionV relativeFrom="paragraph">
              <wp:posOffset>6350</wp:posOffset>
            </wp:positionV>
            <wp:extent cx="4105848" cy="1448002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B30EF" w14:textId="1852C692" w:rsidR="003017EE" w:rsidRDefault="003017EE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F87780E" w14:textId="7F7CA1E3" w:rsidR="003017EE" w:rsidRDefault="003017EE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42C1B86" w14:textId="77777777" w:rsidR="003017EE" w:rsidRDefault="003017EE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4FD6E438" w14:textId="532F3C6F" w:rsidR="003017EE" w:rsidRDefault="003017EE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C205A56" w14:textId="77777777" w:rsidR="003017EE" w:rsidRDefault="003017EE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4BB378FA" w14:textId="1D0645F5" w:rsidR="003017EE" w:rsidRDefault="003017EE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D2C9F5A" w14:textId="22110EF5" w:rsidR="00C54BB3" w:rsidRDefault="00C54BB3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3779D1B" w14:textId="42770F13" w:rsidR="003017EE" w:rsidRDefault="003017EE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C8A1122" w14:textId="07C03F43" w:rsidR="003017EE" w:rsidRDefault="003017EE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547B531" w14:textId="5AFF206B" w:rsidR="003017EE" w:rsidRDefault="003017EE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88BA063" w14:textId="6F949E93" w:rsidR="003017EE" w:rsidRDefault="003017EE" w:rsidP="009B2C3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D130986" w14:textId="496B9139" w:rsidR="003017EE" w:rsidRPr="003017EE" w:rsidRDefault="003017EE" w:rsidP="003017EE">
      <w:pPr>
        <w:pStyle w:val="ListParagraph"/>
        <w:numPr>
          <w:ilvl w:val="0"/>
          <w:numId w:val="23"/>
        </w:numPr>
        <w:jc w:val="both"/>
        <w:rPr>
          <w:b/>
          <w:bCs/>
          <w:sz w:val="32"/>
          <w:szCs w:val="32"/>
        </w:rPr>
      </w:pPr>
      <w:r w:rsidRPr="00AC6831">
        <w:rPr>
          <w:rFonts w:asciiTheme="minorHAnsi" w:hAnsiTheme="minorHAnsi"/>
          <w:b/>
          <w:bCs/>
          <w:sz w:val="32"/>
          <w:szCs w:val="32"/>
        </w:rPr>
        <w:lastRenderedPageBreak/>
        <w:t xml:space="preserve">WEEK </w:t>
      </w:r>
      <w:r>
        <w:rPr>
          <w:rFonts w:asciiTheme="minorHAnsi" w:hAnsiTheme="minorHAnsi"/>
          <w:b/>
          <w:bCs/>
          <w:sz w:val="32"/>
          <w:szCs w:val="32"/>
        </w:rPr>
        <w:t>2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– </w:t>
      </w:r>
      <w:r>
        <w:rPr>
          <w:rFonts w:asciiTheme="minorHAnsi" w:hAnsiTheme="minorHAnsi"/>
          <w:b/>
          <w:bCs/>
          <w:sz w:val="32"/>
          <w:szCs w:val="32"/>
        </w:rPr>
        <w:t>0</w:t>
      </w:r>
      <w:r w:rsidR="0058218B">
        <w:rPr>
          <w:rFonts w:asciiTheme="minorHAnsi" w:hAnsiTheme="minorHAnsi"/>
          <w:b/>
          <w:bCs/>
          <w:sz w:val="32"/>
          <w:szCs w:val="32"/>
        </w:rPr>
        <w:t>3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AUGUST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2023</w:t>
      </w:r>
    </w:p>
    <w:p w14:paraId="5BD2B59E" w14:textId="77777777" w:rsidR="003017EE" w:rsidRPr="003017EE" w:rsidRDefault="003017EE" w:rsidP="003017EE">
      <w:pPr>
        <w:jc w:val="both"/>
        <w:rPr>
          <w:b/>
          <w:bCs/>
          <w:sz w:val="32"/>
          <w:szCs w:val="32"/>
        </w:rPr>
      </w:pPr>
    </w:p>
    <w:p w14:paraId="64FF46A2" w14:textId="07F5446D" w:rsidR="003017EE" w:rsidRDefault="003017EE" w:rsidP="003017EE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REACT Environment setup (Node JS Installation)</w:t>
      </w:r>
    </w:p>
    <w:p w14:paraId="674EABFD" w14:textId="42E48CC1" w:rsidR="005876B0" w:rsidRDefault="005876B0" w:rsidP="003017EE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First React App</w:t>
      </w:r>
    </w:p>
    <w:p w14:paraId="0D269CB4" w14:textId="77777777" w:rsidR="003017EE" w:rsidRPr="003017EE" w:rsidRDefault="003017EE" w:rsidP="003017EE">
      <w:pPr>
        <w:jc w:val="both"/>
        <w:rPr>
          <w:rFonts w:asciiTheme="minorHAnsi" w:hAnsiTheme="minorHAnsi"/>
          <w:sz w:val="28"/>
          <w:szCs w:val="28"/>
        </w:rPr>
      </w:pPr>
    </w:p>
    <w:p w14:paraId="2CA72265" w14:textId="77777777" w:rsidR="003017EE" w:rsidRPr="003017EE" w:rsidRDefault="003017EE" w:rsidP="003017EE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 w:rsidRPr="003017EE">
        <w:rPr>
          <w:rFonts w:asciiTheme="minorHAnsi" w:hAnsiTheme="minorHAnsi" w:cstheme="majorHAnsi"/>
          <w:sz w:val="28"/>
          <w:szCs w:val="28"/>
        </w:rPr>
        <w:t>Setting up a React environment involves installing Node.js and using Node Package Manager (</w:t>
      </w:r>
      <w:proofErr w:type="spellStart"/>
      <w:r w:rsidRPr="003017EE">
        <w:rPr>
          <w:rFonts w:asciiTheme="minorHAnsi" w:hAnsiTheme="minorHAnsi" w:cstheme="majorHAnsi"/>
          <w:sz w:val="28"/>
          <w:szCs w:val="28"/>
        </w:rPr>
        <w:t>npm</w:t>
      </w:r>
      <w:proofErr w:type="spellEnd"/>
      <w:r w:rsidRPr="003017EE">
        <w:rPr>
          <w:rFonts w:asciiTheme="minorHAnsi" w:hAnsiTheme="minorHAnsi" w:cstheme="majorHAnsi"/>
          <w:sz w:val="28"/>
          <w:szCs w:val="28"/>
        </w:rPr>
        <w:t>) to manage packages. Follow these steps:</w:t>
      </w:r>
    </w:p>
    <w:p w14:paraId="22DF546F" w14:textId="77777777" w:rsidR="003017EE" w:rsidRPr="003017EE" w:rsidRDefault="003017EE" w:rsidP="003017EE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CB6F4B2" w14:textId="7EE02C15" w:rsidR="003017EE" w:rsidRPr="003017EE" w:rsidRDefault="003017EE" w:rsidP="003017EE">
      <w:pPr>
        <w:pStyle w:val="ListParagraph"/>
        <w:numPr>
          <w:ilvl w:val="0"/>
          <w:numId w:val="26"/>
        </w:numPr>
        <w:spacing w:line="240" w:lineRule="auto"/>
        <w:rPr>
          <w:rFonts w:asciiTheme="minorHAnsi" w:hAnsiTheme="minorHAnsi" w:cstheme="majorHAnsi"/>
          <w:b/>
          <w:bCs/>
          <w:sz w:val="24"/>
          <w:szCs w:val="24"/>
        </w:rPr>
      </w:pPr>
      <w:r w:rsidRPr="003017EE">
        <w:rPr>
          <w:rFonts w:asciiTheme="minorHAnsi" w:hAnsiTheme="minorHAnsi" w:cstheme="majorHAnsi"/>
          <w:b/>
          <w:bCs/>
          <w:sz w:val="24"/>
          <w:szCs w:val="24"/>
        </w:rPr>
        <w:t xml:space="preserve">Install Node.js and </w:t>
      </w:r>
      <w:proofErr w:type="spellStart"/>
      <w:r w:rsidRPr="003017EE">
        <w:rPr>
          <w:rFonts w:asciiTheme="minorHAnsi" w:hAnsiTheme="minorHAnsi" w:cstheme="majorHAnsi"/>
          <w:b/>
          <w:bCs/>
          <w:sz w:val="24"/>
          <w:szCs w:val="24"/>
        </w:rPr>
        <w:t>npm</w:t>
      </w:r>
      <w:proofErr w:type="spellEnd"/>
      <w:r w:rsidRPr="003017EE">
        <w:rPr>
          <w:rFonts w:asciiTheme="minorHAnsi" w:hAnsiTheme="minorHAnsi" w:cstheme="majorHAnsi"/>
          <w:b/>
          <w:bCs/>
          <w:sz w:val="24"/>
          <w:szCs w:val="24"/>
        </w:rPr>
        <w:t>:</w:t>
      </w:r>
    </w:p>
    <w:p w14:paraId="41D650B7" w14:textId="45C634F1" w:rsidR="003017EE" w:rsidRPr="003017EE" w:rsidRDefault="003017EE" w:rsidP="003017EE">
      <w:pPr>
        <w:pStyle w:val="ListParagraph"/>
        <w:numPr>
          <w:ilvl w:val="0"/>
          <w:numId w:val="28"/>
        </w:num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3017EE">
        <w:rPr>
          <w:rFonts w:asciiTheme="minorHAnsi" w:hAnsiTheme="minorHAnsi" w:cstheme="majorHAnsi"/>
          <w:sz w:val="24"/>
          <w:szCs w:val="24"/>
        </w:rPr>
        <w:t>Download and install Node.js from https://nodejs.org/</w:t>
      </w:r>
    </w:p>
    <w:p w14:paraId="3394587A" w14:textId="5EF8E234" w:rsidR="003017EE" w:rsidRDefault="003017EE" w:rsidP="003017EE">
      <w:pPr>
        <w:spacing w:line="240" w:lineRule="auto"/>
        <w:ind w:left="720" w:firstLine="360"/>
        <w:rPr>
          <w:rFonts w:asciiTheme="minorHAnsi" w:hAnsiTheme="minorHAnsi" w:cstheme="majorHAnsi"/>
          <w:sz w:val="24"/>
          <w:szCs w:val="24"/>
        </w:rPr>
      </w:pPr>
      <w:r w:rsidRPr="003017EE">
        <w:rPr>
          <w:rFonts w:asciiTheme="minorHAnsi" w:hAnsiTheme="minorHAnsi" w:cstheme="majorHAnsi"/>
          <w:sz w:val="24"/>
          <w:szCs w:val="24"/>
        </w:rPr>
        <w:t>After installation, open a terminal or command prompt and verify with:</w:t>
      </w:r>
    </w:p>
    <w:p w14:paraId="0D0ACC4C" w14:textId="56233D24" w:rsidR="003017EE" w:rsidRDefault="003017EE" w:rsidP="003017EE">
      <w:pPr>
        <w:spacing w:line="240" w:lineRule="auto"/>
        <w:ind w:left="720"/>
        <w:rPr>
          <w:rFonts w:asciiTheme="minorHAnsi" w:hAnsiTheme="minorHAnsi" w:cstheme="majorHAnsi"/>
          <w:sz w:val="24"/>
          <w:szCs w:val="24"/>
        </w:rPr>
      </w:pPr>
    </w:p>
    <w:p w14:paraId="0E4060CB" w14:textId="77777777" w:rsidR="003017EE" w:rsidRPr="005876B0" w:rsidRDefault="003017EE" w:rsidP="003017EE">
      <w:pPr>
        <w:spacing w:line="240" w:lineRule="auto"/>
        <w:ind w:left="720"/>
        <w:rPr>
          <w:rFonts w:asciiTheme="minorHAnsi" w:hAnsiTheme="minorHAnsi" w:cstheme="majorHAnsi"/>
          <w:i/>
          <w:iCs/>
          <w:sz w:val="24"/>
          <w:szCs w:val="24"/>
        </w:rPr>
      </w:pPr>
      <w:r w:rsidRPr="005876B0">
        <w:rPr>
          <w:rFonts w:asciiTheme="minorHAnsi" w:hAnsiTheme="minorHAnsi" w:cstheme="majorHAnsi"/>
          <w:i/>
          <w:iCs/>
          <w:sz w:val="24"/>
          <w:szCs w:val="24"/>
        </w:rPr>
        <w:t>node -v</w:t>
      </w:r>
    </w:p>
    <w:p w14:paraId="20ED5EEE" w14:textId="5CF264E3" w:rsidR="003017EE" w:rsidRPr="005876B0" w:rsidRDefault="003017EE" w:rsidP="003017EE">
      <w:pPr>
        <w:spacing w:line="240" w:lineRule="auto"/>
        <w:ind w:left="720"/>
        <w:rPr>
          <w:rFonts w:asciiTheme="minorHAnsi" w:hAnsiTheme="minorHAnsi" w:cstheme="majorHAnsi"/>
          <w:i/>
          <w:iCs/>
          <w:sz w:val="24"/>
          <w:szCs w:val="24"/>
        </w:rPr>
      </w:pPr>
      <w:proofErr w:type="spellStart"/>
      <w:r w:rsidRPr="005876B0">
        <w:rPr>
          <w:rFonts w:asciiTheme="minorHAnsi" w:hAnsiTheme="minorHAnsi" w:cstheme="majorHAnsi"/>
          <w:i/>
          <w:iCs/>
          <w:sz w:val="24"/>
          <w:szCs w:val="24"/>
        </w:rPr>
        <w:t>npm</w:t>
      </w:r>
      <w:proofErr w:type="spellEnd"/>
      <w:r w:rsidRPr="005876B0">
        <w:rPr>
          <w:rFonts w:asciiTheme="minorHAnsi" w:hAnsiTheme="minorHAnsi" w:cstheme="majorHAnsi"/>
          <w:i/>
          <w:iCs/>
          <w:sz w:val="24"/>
          <w:szCs w:val="24"/>
        </w:rPr>
        <w:t xml:space="preserve"> -v</w:t>
      </w:r>
    </w:p>
    <w:p w14:paraId="5A153F6A" w14:textId="77777777" w:rsidR="003017EE" w:rsidRDefault="003017EE" w:rsidP="003017EE">
      <w:pPr>
        <w:spacing w:line="240" w:lineRule="auto"/>
        <w:ind w:left="720"/>
        <w:rPr>
          <w:rFonts w:asciiTheme="minorHAnsi" w:hAnsiTheme="minorHAnsi" w:cstheme="majorHAnsi"/>
          <w:sz w:val="24"/>
          <w:szCs w:val="24"/>
        </w:rPr>
      </w:pPr>
    </w:p>
    <w:p w14:paraId="1D2EAF7B" w14:textId="7B92FBF3" w:rsidR="003017EE" w:rsidRPr="003017EE" w:rsidRDefault="003017EE" w:rsidP="003017EE">
      <w:pPr>
        <w:pStyle w:val="ListParagraph"/>
        <w:numPr>
          <w:ilvl w:val="0"/>
          <w:numId w:val="26"/>
        </w:numPr>
        <w:spacing w:line="240" w:lineRule="auto"/>
        <w:rPr>
          <w:rFonts w:asciiTheme="minorHAnsi" w:hAnsiTheme="minorHAnsi" w:cstheme="majorHAnsi"/>
          <w:b/>
          <w:bCs/>
          <w:sz w:val="24"/>
          <w:szCs w:val="24"/>
        </w:rPr>
      </w:pPr>
      <w:r w:rsidRPr="003017EE">
        <w:rPr>
          <w:rFonts w:asciiTheme="minorHAnsi" w:hAnsiTheme="minorHAnsi" w:cstheme="majorHAnsi"/>
          <w:b/>
          <w:bCs/>
          <w:sz w:val="24"/>
          <w:szCs w:val="24"/>
        </w:rPr>
        <w:t>Create a React App:</w:t>
      </w:r>
    </w:p>
    <w:p w14:paraId="50D88BD8" w14:textId="41444B26" w:rsidR="003017EE" w:rsidRPr="003017EE" w:rsidRDefault="003017EE" w:rsidP="003017EE">
      <w:pPr>
        <w:pStyle w:val="ListParagraph"/>
        <w:numPr>
          <w:ilvl w:val="0"/>
          <w:numId w:val="27"/>
        </w:num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3017EE">
        <w:rPr>
          <w:rFonts w:asciiTheme="minorHAnsi" w:hAnsiTheme="minorHAnsi" w:cstheme="majorHAnsi"/>
          <w:sz w:val="24"/>
          <w:szCs w:val="24"/>
        </w:rPr>
        <w:t>Open a terminal and run:</w:t>
      </w:r>
    </w:p>
    <w:p w14:paraId="78194BD7" w14:textId="7D7F731C" w:rsidR="003017EE" w:rsidRDefault="003017EE" w:rsidP="003017EE">
      <w:pPr>
        <w:spacing w:line="240" w:lineRule="auto"/>
        <w:ind w:left="720"/>
        <w:rPr>
          <w:rFonts w:asciiTheme="minorHAnsi" w:hAnsiTheme="minorHAnsi" w:cstheme="majorHAnsi"/>
          <w:sz w:val="24"/>
          <w:szCs w:val="24"/>
        </w:rPr>
      </w:pPr>
    </w:p>
    <w:p w14:paraId="1D6FEAB1" w14:textId="7CF8CBA3" w:rsidR="003017EE" w:rsidRPr="005876B0" w:rsidRDefault="003017EE" w:rsidP="003017EE">
      <w:pPr>
        <w:spacing w:line="240" w:lineRule="auto"/>
        <w:ind w:left="720"/>
        <w:rPr>
          <w:rFonts w:asciiTheme="minorHAnsi" w:hAnsiTheme="minorHAnsi" w:cstheme="majorHAnsi"/>
          <w:i/>
          <w:iCs/>
          <w:sz w:val="24"/>
          <w:szCs w:val="24"/>
        </w:rPr>
      </w:pPr>
      <w:proofErr w:type="spellStart"/>
      <w:r w:rsidRPr="005876B0">
        <w:rPr>
          <w:rFonts w:asciiTheme="minorHAnsi" w:hAnsiTheme="minorHAnsi" w:cstheme="majorHAnsi"/>
          <w:i/>
          <w:iCs/>
          <w:sz w:val="24"/>
          <w:szCs w:val="24"/>
        </w:rPr>
        <w:t>npx</w:t>
      </w:r>
      <w:proofErr w:type="spellEnd"/>
      <w:r w:rsidRPr="005876B0">
        <w:rPr>
          <w:rFonts w:asciiTheme="minorHAnsi" w:hAnsiTheme="minorHAnsi" w:cstheme="majorHAnsi"/>
          <w:i/>
          <w:iCs/>
          <w:sz w:val="24"/>
          <w:szCs w:val="24"/>
        </w:rPr>
        <w:t xml:space="preserve"> create-react-app </w:t>
      </w:r>
      <w:r w:rsidR="005876B0" w:rsidRPr="005876B0">
        <w:rPr>
          <w:rFonts w:asciiTheme="minorHAnsi" w:hAnsiTheme="minorHAnsi" w:cstheme="majorHAnsi"/>
          <w:i/>
          <w:iCs/>
          <w:sz w:val="24"/>
          <w:szCs w:val="24"/>
        </w:rPr>
        <w:t>learning-demo</w:t>
      </w:r>
    </w:p>
    <w:p w14:paraId="591B1A2A" w14:textId="7FC79838" w:rsidR="003017EE" w:rsidRDefault="003017EE" w:rsidP="003017EE">
      <w:pPr>
        <w:spacing w:line="240" w:lineRule="auto"/>
        <w:ind w:left="720"/>
        <w:rPr>
          <w:rFonts w:asciiTheme="minorHAnsi" w:hAnsiTheme="minorHAnsi" w:cstheme="majorHAnsi"/>
          <w:sz w:val="24"/>
          <w:szCs w:val="24"/>
        </w:rPr>
      </w:pPr>
    </w:p>
    <w:p w14:paraId="272789D1" w14:textId="5EA41D7A" w:rsidR="003017EE" w:rsidRPr="003017EE" w:rsidRDefault="003017EE" w:rsidP="003017EE">
      <w:pPr>
        <w:pStyle w:val="ListParagraph"/>
        <w:numPr>
          <w:ilvl w:val="0"/>
          <w:numId w:val="27"/>
        </w:num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3017EE">
        <w:rPr>
          <w:rFonts w:asciiTheme="minorHAnsi" w:hAnsiTheme="minorHAnsi" w:cstheme="majorHAnsi"/>
          <w:sz w:val="24"/>
          <w:szCs w:val="24"/>
        </w:rPr>
        <w:t xml:space="preserve">This creates a new React app named </w:t>
      </w:r>
      <w:r w:rsidR="005876B0">
        <w:rPr>
          <w:rFonts w:asciiTheme="minorHAnsi" w:hAnsiTheme="minorHAnsi" w:cstheme="majorHAnsi"/>
          <w:sz w:val="24"/>
          <w:szCs w:val="24"/>
        </w:rPr>
        <w:t>learning-demo</w:t>
      </w:r>
      <w:r w:rsidRPr="003017EE">
        <w:rPr>
          <w:rFonts w:asciiTheme="minorHAnsi" w:hAnsiTheme="minorHAnsi" w:cstheme="majorHAnsi"/>
          <w:sz w:val="24"/>
          <w:szCs w:val="24"/>
        </w:rPr>
        <w:t>.</w:t>
      </w:r>
    </w:p>
    <w:p w14:paraId="65A1CEA5" w14:textId="0B816D9B" w:rsidR="003017EE" w:rsidRDefault="003017EE" w:rsidP="003017EE">
      <w:pPr>
        <w:spacing w:line="240" w:lineRule="auto"/>
        <w:ind w:left="720"/>
        <w:rPr>
          <w:rFonts w:asciiTheme="minorHAnsi" w:hAnsiTheme="minorHAnsi" w:cstheme="majorHAnsi"/>
          <w:sz w:val="24"/>
          <w:szCs w:val="24"/>
        </w:rPr>
      </w:pPr>
    </w:p>
    <w:p w14:paraId="0FE8A5E9" w14:textId="36D3B2B9" w:rsidR="003017EE" w:rsidRDefault="003017EE" w:rsidP="003017EE">
      <w:pPr>
        <w:pStyle w:val="ListParagraph"/>
        <w:numPr>
          <w:ilvl w:val="0"/>
          <w:numId w:val="26"/>
        </w:numPr>
        <w:spacing w:line="240" w:lineRule="auto"/>
        <w:rPr>
          <w:rFonts w:asciiTheme="minorHAnsi" w:hAnsiTheme="minorHAnsi" w:cstheme="majorHAnsi"/>
          <w:b/>
          <w:bCs/>
          <w:sz w:val="24"/>
          <w:szCs w:val="24"/>
        </w:rPr>
      </w:pPr>
      <w:r w:rsidRPr="003017EE">
        <w:rPr>
          <w:rFonts w:asciiTheme="minorHAnsi" w:hAnsiTheme="minorHAnsi" w:cstheme="majorHAnsi"/>
          <w:b/>
          <w:bCs/>
          <w:sz w:val="24"/>
          <w:szCs w:val="24"/>
        </w:rPr>
        <w:t>Navigate to the App Directory:</w:t>
      </w:r>
    </w:p>
    <w:p w14:paraId="7A75B2E5" w14:textId="3163A753" w:rsidR="003017EE" w:rsidRDefault="003017EE" w:rsidP="003017EE">
      <w:pPr>
        <w:pStyle w:val="ListParagraph"/>
        <w:numPr>
          <w:ilvl w:val="0"/>
          <w:numId w:val="27"/>
        </w:numPr>
        <w:spacing w:line="240" w:lineRule="auto"/>
        <w:rPr>
          <w:rFonts w:asciiTheme="minorHAnsi" w:hAnsiTheme="minorHAnsi" w:cstheme="majorHAnsi"/>
          <w:sz w:val="24"/>
          <w:szCs w:val="24"/>
        </w:rPr>
      </w:pPr>
      <w:r>
        <w:rPr>
          <w:rFonts w:asciiTheme="minorHAnsi" w:hAnsiTheme="minorHAnsi" w:cstheme="majorHAnsi"/>
          <w:sz w:val="24"/>
          <w:szCs w:val="24"/>
        </w:rPr>
        <w:t>Move to the app directory</w:t>
      </w:r>
    </w:p>
    <w:p w14:paraId="5716EE9F" w14:textId="263187EC" w:rsidR="003017EE" w:rsidRDefault="003017EE" w:rsidP="003017EE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5383DC7" w14:textId="333E6CB3" w:rsidR="003017EE" w:rsidRPr="005876B0" w:rsidRDefault="003017EE" w:rsidP="003017EE">
      <w:pPr>
        <w:spacing w:line="240" w:lineRule="auto"/>
        <w:ind w:left="720"/>
        <w:rPr>
          <w:rFonts w:asciiTheme="minorHAnsi" w:hAnsiTheme="minorHAnsi" w:cstheme="majorHAnsi"/>
          <w:i/>
          <w:iCs/>
          <w:sz w:val="24"/>
          <w:szCs w:val="24"/>
        </w:rPr>
      </w:pPr>
      <w:r w:rsidRPr="005876B0">
        <w:rPr>
          <w:rFonts w:asciiTheme="minorHAnsi" w:hAnsiTheme="minorHAnsi" w:cstheme="majorHAnsi"/>
          <w:i/>
          <w:iCs/>
          <w:sz w:val="24"/>
          <w:szCs w:val="24"/>
        </w:rPr>
        <w:t xml:space="preserve">cd </w:t>
      </w:r>
      <w:r w:rsidR="005876B0" w:rsidRPr="005876B0">
        <w:rPr>
          <w:rFonts w:asciiTheme="minorHAnsi" w:hAnsiTheme="minorHAnsi" w:cstheme="majorHAnsi"/>
          <w:i/>
          <w:iCs/>
          <w:sz w:val="24"/>
          <w:szCs w:val="24"/>
        </w:rPr>
        <w:t>learning-demo</w:t>
      </w:r>
    </w:p>
    <w:p w14:paraId="598CD0D7" w14:textId="0A349D27" w:rsidR="003017EE" w:rsidRDefault="003017EE" w:rsidP="003017EE">
      <w:pPr>
        <w:spacing w:line="240" w:lineRule="auto"/>
        <w:ind w:left="720"/>
        <w:rPr>
          <w:rFonts w:asciiTheme="minorHAnsi" w:hAnsiTheme="minorHAnsi" w:cstheme="majorHAnsi"/>
          <w:sz w:val="24"/>
          <w:szCs w:val="24"/>
        </w:rPr>
      </w:pPr>
    </w:p>
    <w:p w14:paraId="1F7D9ADD" w14:textId="38E4F3BE" w:rsidR="003017EE" w:rsidRDefault="003017EE" w:rsidP="003017EE">
      <w:pPr>
        <w:pStyle w:val="ListParagraph"/>
        <w:numPr>
          <w:ilvl w:val="0"/>
          <w:numId w:val="26"/>
        </w:numPr>
        <w:spacing w:line="240" w:lineRule="auto"/>
        <w:rPr>
          <w:rFonts w:asciiTheme="minorHAnsi" w:hAnsiTheme="minorHAnsi" w:cstheme="majorHAnsi"/>
          <w:b/>
          <w:bCs/>
          <w:sz w:val="24"/>
          <w:szCs w:val="24"/>
        </w:rPr>
      </w:pPr>
      <w:r w:rsidRPr="003017EE">
        <w:rPr>
          <w:rFonts w:asciiTheme="minorHAnsi" w:hAnsiTheme="minorHAnsi" w:cstheme="majorHAnsi"/>
          <w:b/>
          <w:bCs/>
          <w:sz w:val="24"/>
          <w:szCs w:val="24"/>
        </w:rPr>
        <w:t>Start the Development Server:</w:t>
      </w:r>
    </w:p>
    <w:p w14:paraId="42678E2C" w14:textId="394C0BEF" w:rsidR="003017EE" w:rsidRDefault="003017EE" w:rsidP="003017EE">
      <w:pPr>
        <w:pStyle w:val="ListParagraph"/>
        <w:numPr>
          <w:ilvl w:val="0"/>
          <w:numId w:val="27"/>
        </w:numPr>
        <w:spacing w:line="240" w:lineRule="auto"/>
        <w:rPr>
          <w:rFonts w:asciiTheme="minorHAnsi" w:hAnsiTheme="minorHAnsi" w:cstheme="majorHAnsi"/>
          <w:sz w:val="24"/>
          <w:szCs w:val="24"/>
        </w:rPr>
      </w:pPr>
      <w:r>
        <w:rPr>
          <w:rFonts w:asciiTheme="minorHAnsi" w:hAnsiTheme="minorHAnsi" w:cstheme="majorHAnsi"/>
          <w:sz w:val="24"/>
          <w:szCs w:val="24"/>
        </w:rPr>
        <w:t>Code:</w:t>
      </w:r>
    </w:p>
    <w:p w14:paraId="35729AE7" w14:textId="77777777" w:rsidR="005876B0" w:rsidRDefault="005876B0" w:rsidP="005876B0">
      <w:pPr>
        <w:pStyle w:val="ListParagraph"/>
        <w:spacing w:line="240" w:lineRule="auto"/>
        <w:ind w:left="1080"/>
        <w:rPr>
          <w:rFonts w:asciiTheme="minorHAnsi" w:hAnsiTheme="minorHAnsi" w:cstheme="majorHAnsi"/>
          <w:sz w:val="24"/>
          <w:szCs w:val="24"/>
        </w:rPr>
      </w:pPr>
    </w:p>
    <w:p w14:paraId="64F5B1D1" w14:textId="3091FFC9" w:rsidR="005876B0" w:rsidRPr="005876B0" w:rsidRDefault="005876B0" w:rsidP="005876B0">
      <w:pPr>
        <w:spacing w:line="240" w:lineRule="auto"/>
        <w:ind w:left="720"/>
        <w:rPr>
          <w:rFonts w:asciiTheme="minorHAnsi" w:hAnsiTheme="minorHAnsi" w:cstheme="majorHAnsi"/>
          <w:i/>
          <w:iCs/>
          <w:sz w:val="24"/>
          <w:szCs w:val="24"/>
        </w:rPr>
      </w:pPr>
      <w:proofErr w:type="spellStart"/>
      <w:r w:rsidRPr="005876B0">
        <w:rPr>
          <w:rFonts w:asciiTheme="minorHAnsi" w:hAnsiTheme="minorHAnsi" w:cstheme="majorHAnsi"/>
          <w:i/>
          <w:iCs/>
          <w:sz w:val="24"/>
          <w:szCs w:val="24"/>
        </w:rPr>
        <w:t>npm</w:t>
      </w:r>
      <w:proofErr w:type="spellEnd"/>
      <w:r w:rsidRPr="005876B0">
        <w:rPr>
          <w:rFonts w:asciiTheme="minorHAnsi" w:hAnsiTheme="minorHAnsi" w:cstheme="majorHAnsi"/>
          <w:i/>
          <w:iCs/>
          <w:sz w:val="24"/>
          <w:szCs w:val="24"/>
        </w:rPr>
        <w:t xml:space="preserve"> start</w:t>
      </w:r>
    </w:p>
    <w:p w14:paraId="6C0E8D65" w14:textId="77777777" w:rsidR="005876B0" w:rsidRPr="005876B0" w:rsidRDefault="005876B0" w:rsidP="005876B0">
      <w:pPr>
        <w:spacing w:line="240" w:lineRule="auto"/>
        <w:ind w:left="720"/>
        <w:rPr>
          <w:rFonts w:asciiTheme="minorHAnsi" w:hAnsiTheme="minorHAnsi" w:cstheme="majorHAnsi"/>
          <w:sz w:val="24"/>
          <w:szCs w:val="24"/>
        </w:rPr>
      </w:pPr>
    </w:p>
    <w:p w14:paraId="727C3C85" w14:textId="0553518F" w:rsidR="003017EE" w:rsidRDefault="005876B0" w:rsidP="005876B0">
      <w:pPr>
        <w:pStyle w:val="ListParagraph"/>
        <w:numPr>
          <w:ilvl w:val="0"/>
          <w:numId w:val="26"/>
        </w:numPr>
        <w:spacing w:line="240" w:lineRule="auto"/>
        <w:rPr>
          <w:rFonts w:asciiTheme="minorHAnsi" w:hAnsiTheme="minorHAnsi" w:cstheme="majorHAnsi"/>
          <w:b/>
          <w:bCs/>
          <w:sz w:val="24"/>
          <w:szCs w:val="24"/>
        </w:rPr>
      </w:pPr>
      <w:r>
        <w:rPr>
          <w:rFonts w:asciiTheme="minorHAnsi" w:hAnsiTheme="minorHAnsi" w:cstheme="majorHAnsi"/>
          <w:b/>
          <w:bCs/>
          <w:sz w:val="24"/>
          <w:szCs w:val="24"/>
        </w:rPr>
        <w:t>Explore and Edit:</w:t>
      </w:r>
    </w:p>
    <w:p w14:paraId="686C83C8" w14:textId="04E262C7" w:rsidR="005876B0" w:rsidRDefault="005876B0" w:rsidP="005876B0">
      <w:pPr>
        <w:pStyle w:val="ListParagraph"/>
        <w:numPr>
          <w:ilvl w:val="0"/>
          <w:numId w:val="27"/>
        </w:num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5876B0">
        <w:rPr>
          <w:rFonts w:asciiTheme="minorHAnsi" w:hAnsiTheme="minorHAnsi" w:cstheme="majorHAnsi"/>
          <w:sz w:val="24"/>
          <w:szCs w:val="24"/>
        </w:rPr>
        <w:t xml:space="preserve">Open your code editor and navigate to </w:t>
      </w:r>
      <w:proofErr w:type="spellStart"/>
      <w:r w:rsidRPr="005876B0">
        <w:rPr>
          <w:rFonts w:asciiTheme="minorHAnsi" w:hAnsiTheme="minorHAnsi" w:cstheme="majorHAnsi"/>
          <w:sz w:val="24"/>
          <w:szCs w:val="24"/>
        </w:rPr>
        <w:t>src</w:t>
      </w:r>
      <w:proofErr w:type="spellEnd"/>
      <w:r w:rsidRPr="005876B0">
        <w:rPr>
          <w:rFonts w:asciiTheme="minorHAnsi" w:hAnsiTheme="minorHAnsi" w:cstheme="majorHAnsi"/>
          <w:sz w:val="24"/>
          <w:szCs w:val="24"/>
        </w:rPr>
        <w:t xml:space="preserve"> directory. Edit </w:t>
      </w:r>
      <w:proofErr w:type="spellStart"/>
      <w:r w:rsidRPr="005876B0">
        <w:rPr>
          <w:rFonts w:asciiTheme="minorHAnsi" w:hAnsiTheme="minorHAnsi" w:cstheme="majorHAnsi"/>
          <w:sz w:val="24"/>
          <w:szCs w:val="24"/>
        </w:rPr>
        <w:t>src</w:t>
      </w:r>
      <w:proofErr w:type="spellEnd"/>
      <w:r w:rsidRPr="005876B0">
        <w:rPr>
          <w:rFonts w:asciiTheme="minorHAnsi" w:hAnsiTheme="minorHAnsi" w:cstheme="majorHAnsi"/>
          <w:sz w:val="24"/>
          <w:szCs w:val="24"/>
        </w:rPr>
        <w:t>/App.js to modify your app.</w:t>
      </w:r>
    </w:p>
    <w:p w14:paraId="7BF41C65" w14:textId="55AD0A88" w:rsidR="005876B0" w:rsidRDefault="005876B0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A79D753" w14:textId="5F4675C6" w:rsidR="005876B0" w:rsidRDefault="005876B0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D2118FA" w14:textId="69C805CF" w:rsidR="005876B0" w:rsidRDefault="005876B0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993D1FB" w14:textId="76EB66B8" w:rsidR="005876B0" w:rsidRDefault="005876B0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FD08732" w14:textId="3DDF67CD" w:rsidR="005876B0" w:rsidRDefault="005876B0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E9DE6C2" w14:textId="4AAA7EA9" w:rsidR="005876B0" w:rsidRDefault="005876B0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9C9FF9A" w14:textId="255F6122" w:rsidR="005876B0" w:rsidRDefault="005876B0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71E12F1" w14:textId="37C98D3B" w:rsidR="005876B0" w:rsidRDefault="005876B0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4A3531D" w14:textId="16334E0C" w:rsidR="005876B0" w:rsidRDefault="005876B0" w:rsidP="005876B0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Functional Components</w:t>
      </w:r>
    </w:p>
    <w:p w14:paraId="245FB010" w14:textId="4DDCF93A" w:rsidR="005876B0" w:rsidRDefault="005876B0" w:rsidP="005876B0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Class Components</w:t>
      </w:r>
    </w:p>
    <w:p w14:paraId="672848E6" w14:textId="2DE23D3F" w:rsidR="005876B0" w:rsidRPr="005876B0" w:rsidRDefault="00433A87" w:rsidP="005876B0">
      <w:pPr>
        <w:jc w:val="both"/>
        <w:rPr>
          <w:rFonts w:asciiTheme="minorHAnsi" w:hAnsiTheme="minorHAnsi"/>
          <w:sz w:val="28"/>
          <w:szCs w:val="28"/>
        </w:rPr>
      </w:pPr>
      <w:r w:rsidRPr="005876B0">
        <w:rPr>
          <w:rFonts w:asciiTheme="minorHAnsi" w:hAnsiTheme="minorHAnsi"/>
          <w:noProof/>
          <w:sz w:val="28"/>
          <w:szCs w:val="28"/>
        </w:rPr>
        <w:drawing>
          <wp:anchor distT="0" distB="0" distL="114300" distR="114300" simplePos="0" relativeHeight="251637760" behindDoc="0" locked="0" layoutInCell="1" allowOverlap="1" wp14:anchorId="5BB6DCFF" wp14:editId="00AA8395">
            <wp:simplePos x="0" y="0"/>
            <wp:positionH relativeFrom="column">
              <wp:posOffset>-251637</wp:posOffset>
            </wp:positionH>
            <wp:positionV relativeFrom="paragraph">
              <wp:posOffset>130175</wp:posOffset>
            </wp:positionV>
            <wp:extent cx="3618470" cy="47815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47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6B0" w:rsidRPr="005876B0">
        <w:rPr>
          <w:rFonts w:asciiTheme="minorHAnsi" w:hAnsiTheme="minorHAnsi"/>
          <w:noProof/>
          <w:sz w:val="28"/>
          <w:szCs w:val="28"/>
        </w:rPr>
        <w:drawing>
          <wp:anchor distT="0" distB="0" distL="114300" distR="114300" simplePos="0" relativeHeight="251638784" behindDoc="0" locked="0" layoutInCell="1" allowOverlap="1" wp14:anchorId="44FC94FE" wp14:editId="28869504">
            <wp:simplePos x="0" y="0"/>
            <wp:positionH relativeFrom="column">
              <wp:posOffset>3457575</wp:posOffset>
            </wp:positionH>
            <wp:positionV relativeFrom="paragraph">
              <wp:posOffset>121920</wp:posOffset>
            </wp:positionV>
            <wp:extent cx="2753109" cy="42296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BD691" w14:textId="3293E843" w:rsidR="005876B0" w:rsidRDefault="005876B0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F4211A7" w14:textId="375F20B8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77711A0" w14:textId="0DEC1EB7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6630210" w14:textId="0F52E067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97798EB" w14:textId="7C3276D7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705FF88" w14:textId="7C28CDC2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46A8503" w14:textId="457D8F8B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CF89DF6" w14:textId="68D0D7BB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EF11A65" w14:textId="728E5906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9FA2E32" w14:textId="6DCB071B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0DC99EF" w14:textId="4A0A3ADE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58136B6" w14:textId="491C9259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8273CF1" w14:textId="4459D6DF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5950360" w14:textId="00AF55F7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181A145" w14:textId="4514CB47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9C747B9" w14:textId="7D175161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299F9E4" w14:textId="681458D9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FA15F70" w14:textId="1CD73E08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8737394" w14:textId="5025B0DC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0FEB552" w14:textId="567EFCFB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0BBFC21" w14:textId="26C45AC0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5DA4CA5" w14:textId="32BB2810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0FCCAA6" w14:textId="0CF71E2C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F4D259E" w14:textId="4DA921F9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C8925CC" w14:textId="647BE2DE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FBB3DE1" w14:textId="4D41DBC5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298F84B" w14:textId="717A4C61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BD11E3F" w14:textId="20823E37" w:rsidR="0024346A" w:rsidRDefault="0024346A" w:rsidP="005876B0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F9153FC" w14:textId="332A27F9" w:rsidR="0024346A" w:rsidRDefault="0024346A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 w:rsidRPr="005876B0">
        <w:rPr>
          <w:rFonts w:asciiTheme="minorHAnsi" w:hAnsiTheme="minorHAnsi" w:cstheme="majorHAnsi"/>
          <w:noProof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7559EC95" wp14:editId="4E0F8289">
            <wp:simplePos x="0" y="0"/>
            <wp:positionH relativeFrom="column">
              <wp:posOffset>712012</wp:posOffset>
            </wp:positionH>
            <wp:positionV relativeFrom="paragraph">
              <wp:posOffset>210820</wp:posOffset>
            </wp:positionV>
            <wp:extent cx="4531243" cy="223776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243" cy="22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ajorHAnsi"/>
          <w:sz w:val="28"/>
          <w:szCs w:val="28"/>
        </w:rPr>
        <w:t>Output:</w:t>
      </w:r>
    </w:p>
    <w:p w14:paraId="77353E14" w14:textId="75223022" w:rsidR="0024346A" w:rsidRDefault="0024346A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B9D8BDA" w14:textId="475E0930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D934110" w14:textId="1533FFB9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6E607E5" w14:textId="41C98BB2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C010BA5" w14:textId="7F28ACED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67F0731" w14:textId="6243CFD2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E889024" w14:textId="380EA1A6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45C3EB7" w14:textId="01DEAB0E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654F0E1" w14:textId="13A9DBCF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662462C" w14:textId="332B0C1B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57C470C" w14:textId="5BBE45AA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0A8BA45" w14:textId="4991B4A0" w:rsidR="00FD5604" w:rsidRPr="003017EE" w:rsidRDefault="00FD5604" w:rsidP="00FD5604">
      <w:pPr>
        <w:pStyle w:val="ListParagraph"/>
        <w:numPr>
          <w:ilvl w:val="0"/>
          <w:numId w:val="23"/>
        </w:numPr>
        <w:jc w:val="both"/>
        <w:rPr>
          <w:b/>
          <w:bCs/>
          <w:sz w:val="32"/>
          <w:szCs w:val="32"/>
        </w:rPr>
      </w:pPr>
      <w:r w:rsidRPr="00AC6831">
        <w:rPr>
          <w:rFonts w:asciiTheme="minorHAnsi" w:hAnsiTheme="minorHAnsi"/>
          <w:b/>
          <w:bCs/>
          <w:sz w:val="32"/>
          <w:szCs w:val="32"/>
        </w:rPr>
        <w:lastRenderedPageBreak/>
        <w:t xml:space="preserve">WEEK </w:t>
      </w:r>
      <w:r>
        <w:rPr>
          <w:rFonts w:asciiTheme="minorHAnsi" w:hAnsiTheme="minorHAnsi"/>
          <w:b/>
          <w:bCs/>
          <w:sz w:val="32"/>
          <w:szCs w:val="32"/>
        </w:rPr>
        <w:t>2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– </w:t>
      </w:r>
      <w:r>
        <w:rPr>
          <w:rFonts w:asciiTheme="minorHAnsi" w:hAnsiTheme="minorHAnsi"/>
          <w:b/>
          <w:bCs/>
          <w:sz w:val="32"/>
          <w:szCs w:val="32"/>
        </w:rPr>
        <w:t>04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AUGUST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2023</w:t>
      </w:r>
    </w:p>
    <w:p w14:paraId="453C4B97" w14:textId="75C12168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4F66CF1" w14:textId="6751C599" w:rsidR="00FD5604" w:rsidRDefault="00FD5604" w:rsidP="00FD5604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Variable Data Map</w:t>
      </w:r>
    </w:p>
    <w:p w14:paraId="47167BA3" w14:textId="63A1498E" w:rsidR="00FD5604" w:rsidRDefault="00FD5604" w:rsidP="00FD5604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Object Map</w:t>
      </w:r>
    </w:p>
    <w:p w14:paraId="3D8FC67F" w14:textId="2409F6AF" w:rsidR="00FD5604" w:rsidRPr="00FD5604" w:rsidRDefault="00FD5604" w:rsidP="00FD5604">
      <w:pPr>
        <w:jc w:val="both"/>
        <w:rPr>
          <w:rFonts w:asciiTheme="minorHAnsi" w:hAnsiTheme="minorHAnsi"/>
          <w:sz w:val="28"/>
          <w:szCs w:val="28"/>
        </w:rPr>
      </w:pPr>
      <w:r w:rsidRPr="00FD5604">
        <w:rPr>
          <w:rFonts w:asciiTheme="minorHAnsi" w:hAnsiTheme="minorHAnsi"/>
          <w:noProof/>
          <w:sz w:val="28"/>
          <w:szCs w:val="28"/>
        </w:rPr>
        <w:drawing>
          <wp:anchor distT="0" distB="0" distL="114300" distR="114300" simplePos="0" relativeHeight="251640832" behindDoc="0" locked="0" layoutInCell="1" allowOverlap="1" wp14:anchorId="362AEFFE" wp14:editId="440F9D12">
            <wp:simplePos x="0" y="0"/>
            <wp:positionH relativeFrom="column">
              <wp:posOffset>-328295</wp:posOffset>
            </wp:positionH>
            <wp:positionV relativeFrom="paragraph">
              <wp:posOffset>111125</wp:posOffset>
            </wp:positionV>
            <wp:extent cx="3038899" cy="327705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5604">
        <w:rPr>
          <w:rFonts w:asciiTheme="minorHAnsi" w:hAnsiTheme="minorHAnsi" w:cstheme="majorHAnsi"/>
          <w:noProof/>
          <w:sz w:val="28"/>
          <w:szCs w:val="28"/>
        </w:rPr>
        <w:drawing>
          <wp:anchor distT="0" distB="0" distL="114300" distR="114300" simplePos="0" relativeHeight="251642880" behindDoc="0" locked="0" layoutInCell="1" allowOverlap="1" wp14:anchorId="0B282F8D" wp14:editId="26098EDC">
            <wp:simplePos x="0" y="0"/>
            <wp:positionH relativeFrom="column">
              <wp:posOffset>2774315</wp:posOffset>
            </wp:positionH>
            <wp:positionV relativeFrom="paragraph">
              <wp:posOffset>111435</wp:posOffset>
            </wp:positionV>
            <wp:extent cx="3499219" cy="3645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19" cy="364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FDBC7" w14:textId="1ED592EF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272914D" w14:textId="26117629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6EEC057" w14:textId="10557AFD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A5BE3EC" w14:textId="7243AE6C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9874F56" w14:textId="46FB5183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272DC11" w14:textId="7B714AF8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44560148" w14:textId="64A48193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ABD829E" w14:textId="3348CB47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AAB4182" w14:textId="66FCBC1D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8C9A4F7" w14:textId="33A7DEF4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F9CABF0" w14:textId="62C9110E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03E5E2F" w14:textId="18C95BA0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F13590E" w14:textId="5D300505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047600E" w14:textId="3588C120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A9E0E88" w14:textId="5CA03A8A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9F2B6BF" w14:textId="163D8482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 w:rsidRPr="00FD5604">
        <w:rPr>
          <w:rFonts w:asciiTheme="minorHAnsi" w:hAnsiTheme="minorHAnsi" w:cstheme="majorHAnsi"/>
          <w:noProof/>
          <w:sz w:val="28"/>
          <w:szCs w:val="28"/>
        </w:rPr>
        <w:drawing>
          <wp:anchor distT="0" distB="0" distL="114300" distR="114300" simplePos="0" relativeHeight="251646976" behindDoc="0" locked="0" layoutInCell="1" allowOverlap="1" wp14:anchorId="432BA936" wp14:editId="57BA6729">
            <wp:simplePos x="0" y="0"/>
            <wp:positionH relativeFrom="column">
              <wp:posOffset>712307</wp:posOffset>
            </wp:positionH>
            <wp:positionV relativeFrom="paragraph">
              <wp:posOffset>126424</wp:posOffset>
            </wp:positionV>
            <wp:extent cx="1672546" cy="426981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546" cy="4269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21C64" w14:textId="26236297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03A3FAD" w14:textId="3CE97BA2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4B1B9CE0" w14:textId="73CF4F04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>
        <w:rPr>
          <w:rFonts w:asciiTheme="minorHAnsi" w:hAnsiTheme="minorHAnsi" w:cstheme="majorHAnsi"/>
          <w:sz w:val="28"/>
          <w:szCs w:val="28"/>
        </w:rPr>
        <w:t>Output:</w:t>
      </w:r>
    </w:p>
    <w:p w14:paraId="7317401A" w14:textId="51113416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C080710" w14:textId="7B03A6D5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6243828" w14:textId="468B3D42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6B9E7F0" w14:textId="0503CFA9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E424854" w14:textId="4FDDB8B9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80474F1" w14:textId="2E06EBF6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A970EDD" w14:textId="70220D99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5709433" w14:textId="2AF25ED7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F2D30AE" w14:textId="73B13D21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183047C" w14:textId="4A4FFFA8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A0FBE8C" w14:textId="490DFDFD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8D5B9F0" w14:textId="7A4AFCA8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9CBBC62" w14:textId="0806BF1E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5DE8844" w14:textId="451E4C2E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45942E7F" w14:textId="0CABAA47" w:rsidR="004B31AA" w:rsidRPr="003017EE" w:rsidRDefault="004B31AA" w:rsidP="004B31AA">
      <w:pPr>
        <w:pStyle w:val="ListParagraph"/>
        <w:numPr>
          <w:ilvl w:val="0"/>
          <w:numId w:val="23"/>
        </w:numPr>
        <w:jc w:val="both"/>
        <w:rPr>
          <w:b/>
          <w:bCs/>
          <w:sz w:val="32"/>
          <w:szCs w:val="32"/>
        </w:rPr>
      </w:pPr>
      <w:r w:rsidRPr="00AC6831">
        <w:rPr>
          <w:rFonts w:asciiTheme="minorHAnsi" w:hAnsiTheme="minorHAnsi"/>
          <w:b/>
          <w:bCs/>
          <w:sz w:val="32"/>
          <w:szCs w:val="32"/>
        </w:rPr>
        <w:lastRenderedPageBreak/>
        <w:t xml:space="preserve">WEEK </w:t>
      </w:r>
      <w:r>
        <w:rPr>
          <w:rFonts w:asciiTheme="minorHAnsi" w:hAnsiTheme="minorHAnsi"/>
          <w:b/>
          <w:bCs/>
          <w:sz w:val="32"/>
          <w:szCs w:val="32"/>
        </w:rPr>
        <w:t>2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– </w:t>
      </w:r>
      <w:r>
        <w:rPr>
          <w:rFonts w:asciiTheme="minorHAnsi" w:hAnsiTheme="minorHAnsi"/>
          <w:b/>
          <w:bCs/>
          <w:sz w:val="32"/>
          <w:szCs w:val="32"/>
        </w:rPr>
        <w:t>07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AUGUST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2023</w:t>
      </w:r>
    </w:p>
    <w:p w14:paraId="4D32A880" w14:textId="6F029B05" w:rsidR="00FD5604" w:rsidRDefault="00FD5604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27D365B" w14:textId="492E62D9" w:rsidR="004B31AA" w:rsidRDefault="004B31AA" w:rsidP="004B31AA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React Props</w:t>
      </w:r>
    </w:p>
    <w:p w14:paraId="25E96EB3" w14:textId="13930B8E" w:rsidR="004B31AA" w:rsidRPr="004B31AA" w:rsidRDefault="00034633" w:rsidP="004B31AA">
      <w:pPr>
        <w:jc w:val="both"/>
        <w:rPr>
          <w:rFonts w:asciiTheme="minorHAnsi" w:hAnsiTheme="minorHAnsi"/>
          <w:sz w:val="28"/>
          <w:szCs w:val="28"/>
        </w:rPr>
      </w:pPr>
      <w:r w:rsidRPr="004B31AA">
        <w:rPr>
          <w:rFonts w:asciiTheme="minorHAnsi" w:hAnsiTheme="minorHAnsi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70DAFAD9" wp14:editId="2514768C">
            <wp:simplePos x="0" y="0"/>
            <wp:positionH relativeFrom="column">
              <wp:posOffset>-318770</wp:posOffset>
            </wp:positionH>
            <wp:positionV relativeFrom="paragraph">
              <wp:posOffset>85725</wp:posOffset>
            </wp:positionV>
            <wp:extent cx="3710305" cy="289115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204C1" w14:textId="5FAFD7A4" w:rsidR="004B31AA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 w:rsidRPr="00034633">
        <w:rPr>
          <w:rFonts w:asciiTheme="minorHAnsi" w:hAnsiTheme="minorHAnsi" w:cstheme="majorHAnsi"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2EE21E20" wp14:editId="1D14ACDB">
            <wp:simplePos x="0" y="0"/>
            <wp:positionH relativeFrom="column">
              <wp:posOffset>3465830</wp:posOffset>
            </wp:positionH>
            <wp:positionV relativeFrom="paragraph">
              <wp:posOffset>78725</wp:posOffset>
            </wp:positionV>
            <wp:extent cx="2800741" cy="2419688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F8E33" w14:textId="268DBB34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65387AB" w14:textId="7F2FCDA1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6C1014E" w14:textId="4C0C7C64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CB8B4F5" w14:textId="1502F931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E1E8CA4" w14:textId="1F0D5221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BD6EF94" w14:textId="3FB1E672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6E2698C" w14:textId="56F7FA4C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24A18AB" w14:textId="6FA1108A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10475B9" w14:textId="732500DD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D9F0323" w14:textId="4E9C5A64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7298BBE" w14:textId="6FE2D5AE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C2C765C" w14:textId="00C594E5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6EDD734" w14:textId="5D65C0B4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39EA464" w14:textId="759713A1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 w:rsidRPr="00034633">
        <w:rPr>
          <w:rFonts w:asciiTheme="minorHAnsi" w:hAnsiTheme="minorHAnsi" w:cstheme="majorHAnsi"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3CE766DE" wp14:editId="3D3818C9">
            <wp:simplePos x="0" y="0"/>
            <wp:positionH relativeFrom="column">
              <wp:posOffset>839972</wp:posOffset>
            </wp:positionH>
            <wp:positionV relativeFrom="paragraph">
              <wp:posOffset>63943</wp:posOffset>
            </wp:positionV>
            <wp:extent cx="2724530" cy="781159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ajorHAnsi"/>
          <w:sz w:val="28"/>
          <w:szCs w:val="28"/>
        </w:rPr>
        <w:t>Output:</w:t>
      </w:r>
    </w:p>
    <w:p w14:paraId="3FD8F209" w14:textId="00CA2880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680792F" w14:textId="69B5F33D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441576F" w14:textId="59C402DB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AEF9878" w14:textId="07E61C93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6AF2F35" w14:textId="49FA5A12" w:rsidR="00034633" w:rsidRDefault="00034633" w:rsidP="00034633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React Bootstrap</w:t>
      </w:r>
    </w:p>
    <w:p w14:paraId="73C35691" w14:textId="77777777" w:rsidR="00034633" w:rsidRDefault="00034633" w:rsidP="00034633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5EF14FE" w14:textId="0D2D4193" w:rsidR="00034633" w:rsidRDefault="00034633" w:rsidP="00034633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 w:rsidRPr="00034633">
        <w:rPr>
          <w:rFonts w:asciiTheme="minorHAnsi" w:hAnsiTheme="minorHAnsi" w:cstheme="majorHAnsi"/>
          <w:sz w:val="28"/>
          <w:szCs w:val="28"/>
        </w:rPr>
        <w:t>To use React Bootstrap in</w:t>
      </w:r>
      <w:r>
        <w:rPr>
          <w:rFonts w:asciiTheme="minorHAnsi" w:hAnsiTheme="minorHAnsi" w:cstheme="majorHAnsi"/>
          <w:sz w:val="28"/>
          <w:szCs w:val="28"/>
        </w:rPr>
        <w:t xml:space="preserve"> our Project some</w:t>
      </w:r>
      <w:r w:rsidRPr="00034633">
        <w:rPr>
          <w:rFonts w:asciiTheme="minorHAnsi" w:hAnsiTheme="minorHAnsi" w:cstheme="majorHAnsi"/>
          <w:sz w:val="28"/>
          <w:szCs w:val="28"/>
        </w:rPr>
        <w:t xml:space="preserve"> steps</w:t>
      </w:r>
      <w:r>
        <w:rPr>
          <w:rFonts w:asciiTheme="minorHAnsi" w:hAnsiTheme="minorHAnsi" w:cstheme="majorHAnsi"/>
          <w:sz w:val="28"/>
          <w:szCs w:val="28"/>
        </w:rPr>
        <w:t xml:space="preserve"> are given below</w:t>
      </w:r>
      <w:r w:rsidRPr="00034633">
        <w:rPr>
          <w:rFonts w:asciiTheme="minorHAnsi" w:hAnsiTheme="minorHAnsi" w:cstheme="majorHAnsi"/>
          <w:sz w:val="28"/>
          <w:szCs w:val="28"/>
        </w:rPr>
        <w:t>:</w:t>
      </w:r>
    </w:p>
    <w:p w14:paraId="15A8AC18" w14:textId="77777777" w:rsidR="00034633" w:rsidRPr="003017EE" w:rsidRDefault="00034633" w:rsidP="00034633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0052724" w14:textId="6F34C69C" w:rsidR="00034633" w:rsidRPr="003017EE" w:rsidRDefault="00034633" w:rsidP="00034633">
      <w:pPr>
        <w:pStyle w:val="ListParagraph"/>
        <w:numPr>
          <w:ilvl w:val="0"/>
          <w:numId w:val="29"/>
        </w:numPr>
        <w:spacing w:line="240" w:lineRule="auto"/>
        <w:rPr>
          <w:rFonts w:asciiTheme="minorHAnsi" w:hAnsiTheme="minorHAnsi" w:cstheme="majorHAnsi"/>
          <w:b/>
          <w:bCs/>
          <w:sz w:val="24"/>
          <w:szCs w:val="24"/>
        </w:rPr>
      </w:pPr>
      <w:r w:rsidRPr="003017EE">
        <w:rPr>
          <w:rFonts w:asciiTheme="minorHAnsi" w:hAnsiTheme="minorHAnsi" w:cstheme="majorHAnsi"/>
          <w:b/>
          <w:bCs/>
          <w:sz w:val="24"/>
          <w:szCs w:val="24"/>
        </w:rPr>
        <w:t xml:space="preserve">Install </w:t>
      </w:r>
      <w:r>
        <w:rPr>
          <w:rFonts w:asciiTheme="minorHAnsi" w:hAnsiTheme="minorHAnsi" w:cstheme="majorHAnsi"/>
          <w:b/>
          <w:bCs/>
          <w:sz w:val="24"/>
          <w:szCs w:val="24"/>
        </w:rPr>
        <w:t>React Bootstrap</w:t>
      </w:r>
      <w:r w:rsidRPr="003017EE">
        <w:rPr>
          <w:rFonts w:asciiTheme="minorHAnsi" w:hAnsiTheme="minorHAnsi" w:cstheme="majorHAnsi"/>
          <w:b/>
          <w:bCs/>
          <w:sz w:val="24"/>
          <w:szCs w:val="24"/>
        </w:rPr>
        <w:t>:</w:t>
      </w:r>
    </w:p>
    <w:p w14:paraId="75FFB2CF" w14:textId="22DDC90E" w:rsidR="00034633" w:rsidRPr="00034633" w:rsidRDefault="00034633" w:rsidP="00034633">
      <w:pPr>
        <w:pStyle w:val="ListParagraph"/>
        <w:numPr>
          <w:ilvl w:val="0"/>
          <w:numId w:val="27"/>
        </w:num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034633">
        <w:rPr>
          <w:rFonts w:asciiTheme="minorHAnsi" w:hAnsiTheme="minorHAnsi" w:cstheme="majorHAnsi"/>
          <w:sz w:val="24"/>
          <w:szCs w:val="24"/>
        </w:rPr>
        <w:t>Open terminal and navigate to app's directory, then install React Bootstrap and its peer dependency, Bootstrap CSS:</w:t>
      </w:r>
    </w:p>
    <w:p w14:paraId="6D7BA74F" w14:textId="77777777" w:rsidR="00034633" w:rsidRDefault="00034633" w:rsidP="00034633">
      <w:pPr>
        <w:spacing w:line="240" w:lineRule="auto"/>
        <w:ind w:left="720"/>
        <w:rPr>
          <w:rFonts w:asciiTheme="minorHAnsi" w:hAnsiTheme="minorHAnsi" w:cstheme="majorHAnsi"/>
          <w:sz w:val="24"/>
          <w:szCs w:val="24"/>
        </w:rPr>
      </w:pPr>
    </w:p>
    <w:p w14:paraId="0A9C947A" w14:textId="6C2A58DA" w:rsidR="00034633" w:rsidRDefault="00034633" w:rsidP="00034633">
      <w:pPr>
        <w:spacing w:line="240" w:lineRule="auto"/>
        <w:ind w:left="720"/>
        <w:rPr>
          <w:rFonts w:asciiTheme="minorHAnsi" w:hAnsiTheme="minorHAnsi" w:cstheme="majorHAnsi"/>
          <w:i/>
          <w:iCs/>
          <w:sz w:val="24"/>
          <w:szCs w:val="24"/>
        </w:rPr>
      </w:pPr>
      <w:proofErr w:type="spellStart"/>
      <w:r w:rsidRPr="00034633">
        <w:rPr>
          <w:rFonts w:asciiTheme="minorHAnsi" w:hAnsiTheme="minorHAnsi" w:cstheme="majorHAnsi"/>
          <w:i/>
          <w:iCs/>
          <w:sz w:val="24"/>
          <w:szCs w:val="24"/>
        </w:rPr>
        <w:t>npm</w:t>
      </w:r>
      <w:proofErr w:type="spellEnd"/>
      <w:r w:rsidRPr="00034633">
        <w:rPr>
          <w:rFonts w:asciiTheme="minorHAnsi" w:hAnsiTheme="minorHAnsi" w:cstheme="majorHAnsi"/>
          <w:i/>
          <w:iCs/>
          <w:sz w:val="24"/>
          <w:szCs w:val="24"/>
        </w:rPr>
        <w:t xml:space="preserve"> install react-bootstrap bootstrap</w:t>
      </w:r>
    </w:p>
    <w:p w14:paraId="2F9FA3B3" w14:textId="77777777" w:rsidR="00034633" w:rsidRDefault="00034633" w:rsidP="00034633">
      <w:pPr>
        <w:spacing w:line="240" w:lineRule="auto"/>
        <w:ind w:left="720"/>
        <w:rPr>
          <w:rFonts w:asciiTheme="minorHAnsi" w:hAnsiTheme="minorHAnsi" w:cstheme="majorHAnsi"/>
          <w:sz w:val="24"/>
          <w:szCs w:val="24"/>
        </w:rPr>
      </w:pPr>
    </w:p>
    <w:p w14:paraId="33F8D12E" w14:textId="7986AB9D" w:rsidR="00034633" w:rsidRPr="003017EE" w:rsidRDefault="00034633" w:rsidP="00034633">
      <w:pPr>
        <w:pStyle w:val="ListParagraph"/>
        <w:numPr>
          <w:ilvl w:val="0"/>
          <w:numId w:val="29"/>
        </w:numPr>
        <w:spacing w:line="240" w:lineRule="auto"/>
        <w:rPr>
          <w:rFonts w:asciiTheme="minorHAnsi" w:hAnsiTheme="minorHAnsi" w:cstheme="majorHAnsi"/>
          <w:b/>
          <w:bCs/>
          <w:sz w:val="24"/>
          <w:szCs w:val="24"/>
        </w:rPr>
      </w:pPr>
      <w:r>
        <w:rPr>
          <w:rFonts w:asciiTheme="minorHAnsi" w:hAnsiTheme="minorHAnsi" w:cstheme="majorHAnsi"/>
          <w:b/>
          <w:bCs/>
          <w:sz w:val="24"/>
          <w:szCs w:val="24"/>
        </w:rPr>
        <w:t>Import Bootstrap CSS</w:t>
      </w:r>
      <w:r w:rsidRPr="003017EE">
        <w:rPr>
          <w:rFonts w:asciiTheme="minorHAnsi" w:hAnsiTheme="minorHAnsi" w:cstheme="majorHAnsi"/>
          <w:b/>
          <w:bCs/>
          <w:sz w:val="24"/>
          <w:szCs w:val="24"/>
        </w:rPr>
        <w:t>:</w:t>
      </w:r>
    </w:p>
    <w:p w14:paraId="6B7DA8C6" w14:textId="1EC94FD4" w:rsidR="00034633" w:rsidRPr="003017EE" w:rsidRDefault="00034633" w:rsidP="00034633">
      <w:pPr>
        <w:pStyle w:val="ListParagraph"/>
        <w:numPr>
          <w:ilvl w:val="0"/>
          <w:numId w:val="27"/>
        </w:num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034633">
        <w:rPr>
          <w:rFonts w:asciiTheme="minorHAnsi" w:hAnsiTheme="minorHAnsi" w:cstheme="majorHAnsi"/>
          <w:sz w:val="24"/>
          <w:szCs w:val="24"/>
        </w:rPr>
        <w:t xml:space="preserve">In app's entry point (usually </w:t>
      </w:r>
      <w:proofErr w:type="spellStart"/>
      <w:r w:rsidRPr="00034633">
        <w:rPr>
          <w:rFonts w:asciiTheme="minorHAnsi" w:hAnsiTheme="minorHAnsi" w:cstheme="majorHAnsi"/>
          <w:sz w:val="24"/>
          <w:szCs w:val="24"/>
        </w:rPr>
        <w:t>src</w:t>
      </w:r>
      <w:proofErr w:type="spellEnd"/>
      <w:r w:rsidRPr="00034633">
        <w:rPr>
          <w:rFonts w:asciiTheme="minorHAnsi" w:hAnsiTheme="minorHAnsi" w:cstheme="majorHAnsi"/>
          <w:sz w:val="24"/>
          <w:szCs w:val="24"/>
        </w:rPr>
        <w:t xml:space="preserve">/index.js or </w:t>
      </w:r>
      <w:proofErr w:type="spellStart"/>
      <w:r w:rsidRPr="00034633">
        <w:rPr>
          <w:rFonts w:asciiTheme="minorHAnsi" w:hAnsiTheme="minorHAnsi" w:cstheme="majorHAnsi"/>
          <w:sz w:val="24"/>
          <w:szCs w:val="24"/>
        </w:rPr>
        <w:t>src</w:t>
      </w:r>
      <w:proofErr w:type="spellEnd"/>
      <w:r w:rsidRPr="00034633">
        <w:rPr>
          <w:rFonts w:asciiTheme="minorHAnsi" w:hAnsiTheme="minorHAnsi" w:cstheme="majorHAnsi"/>
          <w:sz w:val="24"/>
          <w:szCs w:val="24"/>
        </w:rPr>
        <w:t>/index.js), import the Bootstrap CSS at the top</w:t>
      </w:r>
      <w:r w:rsidRPr="003017EE">
        <w:rPr>
          <w:rFonts w:asciiTheme="minorHAnsi" w:hAnsiTheme="minorHAnsi" w:cstheme="majorHAnsi"/>
          <w:sz w:val="24"/>
          <w:szCs w:val="24"/>
        </w:rPr>
        <w:t>:</w:t>
      </w:r>
    </w:p>
    <w:p w14:paraId="4EC0B6AE" w14:textId="77777777" w:rsidR="00034633" w:rsidRDefault="00034633" w:rsidP="00034633">
      <w:pPr>
        <w:spacing w:line="240" w:lineRule="auto"/>
        <w:ind w:left="720"/>
        <w:rPr>
          <w:rFonts w:asciiTheme="minorHAnsi" w:hAnsiTheme="minorHAnsi" w:cstheme="majorHAnsi"/>
          <w:sz w:val="24"/>
          <w:szCs w:val="24"/>
        </w:rPr>
      </w:pPr>
    </w:p>
    <w:p w14:paraId="24DA05B9" w14:textId="12612949" w:rsidR="00034633" w:rsidRDefault="00034633" w:rsidP="00034633">
      <w:pPr>
        <w:spacing w:line="240" w:lineRule="auto"/>
        <w:ind w:left="720"/>
        <w:rPr>
          <w:rFonts w:asciiTheme="minorHAnsi" w:hAnsiTheme="minorHAnsi" w:cstheme="majorHAnsi"/>
          <w:i/>
          <w:iCs/>
          <w:sz w:val="24"/>
          <w:szCs w:val="24"/>
        </w:rPr>
      </w:pPr>
      <w:r w:rsidRPr="00034633">
        <w:rPr>
          <w:rFonts w:asciiTheme="minorHAnsi" w:hAnsiTheme="minorHAnsi" w:cstheme="majorHAnsi"/>
          <w:i/>
          <w:iCs/>
          <w:sz w:val="24"/>
          <w:szCs w:val="24"/>
        </w:rPr>
        <w:t>import 'bootstrap/</w:t>
      </w:r>
      <w:proofErr w:type="spellStart"/>
      <w:r w:rsidRPr="00034633">
        <w:rPr>
          <w:rFonts w:asciiTheme="minorHAnsi" w:hAnsiTheme="minorHAnsi" w:cstheme="majorHAnsi"/>
          <w:i/>
          <w:iCs/>
          <w:sz w:val="24"/>
          <w:szCs w:val="24"/>
        </w:rPr>
        <w:t>dist</w:t>
      </w:r>
      <w:proofErr w:type="spellEnd"/>
      <w:r w:rsidRPr="00034633">
        <w:rPr>
          <w:rFonts w:asciiTheme="minorHAnsi" w:hAnsiTheme="minorHAnsi" w:cstheme="majorHAnsi"/>
          <w:i/>
          <w:iCs/>
          <w:sz w:val="24"/>
          <w:szCs w:val="24"/>
        </w:rPr>
        <w:t>/</w:t>
      </w:r>
      <w:proofErr w:type="spellStart"/>
      <w:r w:rsidRPr="00034633">
        <w:rPr>
          <w:rFonts w:asciiTheme="minorHAnsi" w:hAnsiTheme="minorHAnsi" w:cstheme="majorHAnsi"/>
          <w:i/>
          <w:iCs/>
          <w:sz w:val="24"/>
          <w:szCs w:val="24"/>
        </w:rPr>
        <w:t>css</w:t>
      </w:r>
      <w:proofErr w:type="spellEnd"/>
      <w:r w:rsidRPr="00034633">
        <w:rPr>
          <w:rFonts w:asciiTheme="minorHAnsi" w:hAnsiTheme="minorHAnsi" w:cstheme="majorHAnsi"/>
          <w:i/>
          <w:iCs/>
          <w:sz w:val="24"/>
          <w:szCs w:val="24"/>
        </w:rPr>
        <w:t>/bootstrap.min.css';</w:t>
      </w:r>
    </w:p>
    <w:p w14:paraId="1E09F735" w14:textId="0FE87544" w:rsidR="00034633" w:rsidRDefault="00034633" w:rsidP="00034633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3E7669A" w14:textId="77777777" w:rsidR="005B1E3C" w:rsidRDefault="005B1E3C" w:rsidP="00034633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F5D6AAA" w14:textId="57A9D5A4" w:rsidR="00034633" w:rsidRDefault="005B1E3C" w:rsidP="00034633">
      <w:pPr>
        <w:pStyle w:val="ListParagraph"/>
        <w:numPr>
          <w:ilvl w:val="0"/>
          <w:numId w:val="29"/>
        </w:numPr>
        <w:spacing w:line="240" w:lineRule="auto"/>
        <w:rPr>
          <w:rFonts w:asciiTheme="minorHAnsi" w:hAnsiTheme="minorHAnsi" w:cstheme="majorHAnsi"/>
          <w:b/>
          <w:bCs/>
          <w:sz w:val="24"/>
          <w:szCs w:val="24"/>
        </w:rPr>
      </w:pPr>
      <w:r>
        <w:rPr>
          <w:rFonts w:asciiTheme="minorHAnsi" w:hAnsiTheme="minorHAnsi" w:cstheme="majorHAnsi"/>
          <w:b/>
          <w:bCs/>
          <w:sz w:val="24"/>
          <w:szCs w:val="24"/>
        </w:rPr>
        <w:lastRenderedPageBreak/>
        <w:t>Using it</w:t>
      </w:r>
      <w:r w:rsidR="00034633" w:rsidRPr="003017EE">
        <w:rPr>
          <w:rFonts w:asciiTheme="minorHAnsi" w:hAnsiTheme="minorHAnsi" w:cstheme="majorHAnsi"/>
          <w:b/>
          <w:bCs/>
          <w:sz w:val="24"/>
          <w:szCs w:val="24"/>
        </w:rPr>
        <w:t>:</w:t>
      </w:r>
    </w:p>
    <w:p w14:paraId="3D7F29BC" w14:textId="183F6EFE" w:rsidR="00034633" w:rsidRDefault="005B1E3C" w:rsidP="005B1E3C">
      <w:pPr>
        <w:pStyle w:val="ListParagraph"/>
        <w:numPr>
          <w:ilvl w:val="0"/>
          <w:numId w:val="27"/>
        </w:num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5B1E3C">
        <w:rPr>
          <w:rFonts w:asciiTheme="minorHAnsi" w:hAnsiTheme="minorHAnsi" w:cstheme="majorHAnsi"/>
          <w:i/>
          <w:i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EFC5240" wp14:editId="2C1BBEF2">
            <wp:simplePos x="0" y="0"/>
            <wp:positionH relativeFrom="column">
              <wp:posOffset>339725</wp:posOffset>
            </wp:positionH>
            <wp:positionV relativeFrom="paragraph">
              <wp:posOffset>415925</wp:posOffset>
            </wp:positionV>
            <wp:extent cx="3705225" cy="185737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4CF">
        <w:rPr>
          <w:noProof/>
        </w:rPr>
        <w:pict w14:anchorId="05E5E652">
          <v:shape id="_x0000_s1032" type="#_x0000_t202" style="position:absolute;left:0;text-align:left;margin-left:334.65pt;margin-top:66.15pt;width:185.3pt;height:26.45pt;z-index:25167667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strokecolor="white [3212]">
            <v:textbox style="mso-next-textbox:#_x0000_s1032;mso-fit-shape-to-text:t">
              <w:txbxContent>
                <w:p w14:paraId="6432AE50" w14:textId="284896C1" w:rsidR="005B1E3C" w:rsidRPr="005B1E3C" w:rsidRDefault="005B1E3C">
                  <w:pPr>
                    <w:rPr>
                      <w:sz w:val="28"/>
                      <w:szCs w:val="28"/>
                    </w:rPr>
                  </w:pPr>
                  <w:r w:rsidRPr="005B1E3C">
                    <w:rPr>
                      <w:sz w:val="28"/>
                      <w:szCs w:val="28"/>
                    </w:rPr>
                    <w:t>Output:</w:t>
                  </w:r>
                </w:p>
              </w:txbxContent>
            </v:textbox>
            <w10:wrap type="square"/>
          </v:shape>
        </w:pict>
      </w:r>
      <w:r w:rsidRPr="005B1E3C">
        <w:rPr>
          <w:rFonts w:asciiTheme="minorHAnsi" w:hAnsiTheme="minorHAnsi" w:cstheme="majorHAns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DF41209" wp14:editId="3F792148">
            <wp:simplePos x="0" y="0"/>
            <wp:positionH relativeFrom="column">
              <wp:posOffset>4518837</wp:posOffset>
            </wp:positionH>
            <wp:positionV relativeFrom="paragraph">
              <wp:posOffset>1256694</wp:posOffset>
            </wp:positionV>
            <wp:extent cx="1105054" cy="552527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1E3C">
        <w:rPr>
          <w:rFonts w:asciiTheme="minorHAnsi" w:hAnsiTheme="minorHAnsi" w:cstheme="majorHAnsi"/>
          <w:sz w:val="24"/>
          <w:szCs w:val="24"/>
        </w:rPr>
        <w:t xml:space="preserve">Import the components </w:t>
      </w:r>
      <w:r>
        <w:rPr>
          <w:rFonts w:asciiTheme="minorHAnsi" w:hAnsiTheme="minorHAnsi" w:cstheme="majorHAnsi"/>
          <w:sz w:val="24"/>
          <w:szCs w:val="24"/>
        </w:rPr>
        <w:t>we</w:t>
      </w:r>
      <w:r w:rsidRPr="005B1E3C">
        <w:rPr>
          <w:rFonts w:asciiTheme="minorHAnsi" w:hAnsiTheme="minorHAnsi" w:cstheme="majorHAnsi"/>
          <w:sz w:val="24"/>
          <w:szCs w:val="24"/>
        </w:rPr>
        <w:t xml:space="preserve"> need and incorporate them into our React components. For example, to use a simple button:</w:t>
      </w:r>
    </w:p>
    <w:p w14:paraId="51AE873D" w14:textId="2DD17A87" w:rsidR="00034633" w:rsidRPr="005B1E3C" w:rsidRDefault="00034633" w:rsidP="005B1E3C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F871178" w14:textId="3D8D80AC" w:rsidR="00034633" w:rsidRDefault="00034633" w:rsidP="00034633">
      <w:pPr>
        <w:pStyle w:val="ListParagraph"/>
        <w:numPr>
          <w:ilvl w:val="0"/>
          <w:numId w:val="29"/>
        </w:numPr>
        <w:spacing w:line="240" w:lineRule="auto"/>
        <w:rPr>
          <w:rFonts w:asciiTheme="minorHAnsi" w:hAnsiTheme="minorHAnsi" w:cstheme="majorHAnsi"/>
          <w:b/>
          <w:bCs/>
          <w:sz w:val="24"/>
          <w:szCs w:val="24"/>
        </w:rPr>
      </w:pPr>
      <w:r w:rsidRPr="003017EE">
        <w:rPr>
          <w:rFonts w:asciiTheme="minorHAnsi" w:hAnsiTheme="minorHAnsi" w:cstheme="majorHAnsi"/>
          <w:b/>
          <w:bCs/>
          <w:sz w:val="24"/>
          <w:szCs w:val="24"/>
        </w:rPr>
        <w:t>Start the Development Server:</w:t>
      </w:r>
    </w:p>
    <w:p w14:paraId="6BB5E80E" w14:textId="77777777" w:rsidR="00034633" w:rsidRDefault="00034633" w:rsidP="00034633">
      <w:pPr>
        <w:pStyle w:val="ListParagraph"/>
        <w:numPr>
          <w:ilvl w:val="0"/>
          <w:numId w:val="27"/>
        </w:numPr>
        <w:spacing w:line="240" w:lineRule="auto"/>
        <w:rPr>
          <w:rFonts w:asciiTheme="minorHAnsi" w:hAnsiTheme="minorHAnsi" w:cstheme="majorHAnsi"/>
          <w:sz w:val="24"/>
          <w:szCs w:val="24"/>
        </w:rPr>
      </w:pPr>
      <w:r>
        <w:rPr>
          <w:rFonts w:asciiTheme="minorHAnsi" w:hAnsiTheme="minorHAnsi" w:cstheme="majorHAnsi"/>
          <w:sz w:val="24"/>
          <w:szCs w:val="24"/>
        </w:rPr>
        <w:t>Code:</w:t>
      </w:r>
    </w:p>
    <w:p w14:paraId="3C945B85" w14:textId="77777777" w:rsidR="00034633" w:rsidRDefault="00034633" w:rsidP="00034633">
      <w:pPr>
        <w:pStyle w:val="ListParagraph"/>
        <w:spacing w:line="240" w:lineRule="auto"/>
        <w:ind w:left="1080"/>
        <w:rPr>
          <w:rFonts w:asciiTheme="minorHAnsi" w:hAnsiTheme="minorHAnsi" w:cstheme="majorHAnsi"/>
          <w:sz w:val="24"/>
          <w:szCs w:val="24"/>
        </w:rPr>
      </w:pPr>
    </w:p>
    <w:p w14:paraId="2287CFAA" w14:textId="2A6D80E9" w:rsidR="00034633" w:rsidRPr="005876B0" w:rsidRDefault="00034633" w:rsidP="00034633">
      <w:pPr>
        <w:spacing w:line="240" w:lineRule="auto"/>
        <w:ind w:left="720"/>
        <w:rPr>
          <w:rFonts w:asciiTheme="minorHAnsi" w:hAnsiTheme="minorHAnsi" w:cstheme="majorHAnsi"/>
          <w:i/>
          <w:iCs/>
          <w:sz w:val="24"/>
          <w:szCs w:val="24"/>
        </w:rPr>
      </w:pPr>
      <w:proofErr w:type="spellStart"/>
      <w:r w:rsidRPr="005876B0">
        <w:rPr>
          <w:rFonts w:asciiTheme="minorHAnsi" w:hAnsiTheme="minorHAnsi" w:cstheme="majorHAnsi"/>
          <w:i/>
          <w:iCs/>
          <w:sz w:val="24"/>
          <w:szCs w:val="24"/>
        </w:rPr>
        <w:t>npm</w:t>
      </w:r>
      <w:proofErr w:type="spellEnd"/>
      <w:r w:rsidRPr="005876B0">
        <w:rPr>
          <w:rFonts w:asciiTheme="minorHAnsi" w:hAnsiTheme="minorHAnsi" w:cstheme="majorHAnsi"/>
          <w:i/>
          <w:iCs/>
          <w:sz w:val="24"/>
          <w:szCs w:val="24"/>
        </w:rPr>
        <w:t xml:space="preserve"> start</w:t>
      </w:r>
    </w:p>
    <w:p w14:paraId="21E2D918" w14:textId="46B70F20" w:rsidR="00034633" w:rsidRDefault="00034633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F4CAFE1" w14:textId="1C04439A" w:rsidR="004860A5" w:rsidRDefault="004860A5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AA21DE5" w14:textId="77777777" w:rsidR="004860A5" w:rsidRDefault="004860A5" w:rsidP="005876B0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839879F" w14:textId="4222CC15" w:rsidR="005B1E3C" w:rsidRPr="003017EE" w:rsidRDefault="005B1E3C" w:rsidP="005B1E3C">
      <w:pPr>
        <w:pStyle w:val="ListParagraph"/>
        <w:numPr>
          <w:ilvl w:val="0"/>
          <w:numId w:val="23"/>
        </w:numPr>
        <w:jc w:val="both"/>
        <w:rPr>
          <w:b/>
          <w:bCs/>
          <w:sz w:val="32"/>
          <w:szCs w:val="32"/>
        </w:rPr>
      </w:pPr>
      <w:r w:rsidRPr="00AC6831">
        <w:rPr>
          <w:rFonts w:asciiTheme="minorHAnsi" w:hAnsiTheme="minorHAnsi"/>
          <w:b/>
          <w:bCs/>
          <w:sz w:val="32"/>
          <w:szCs w:val="32"/>
        </w:rPr>
        <w:t xml:space="preserve">WEEK </w:t>
      </w:r>
      <w:r>
        <w:rPr>
          <w:rFonts w:asciiTheme="minorHAnsi" w:hAnsiTheme="minorHAnsi"/>
          <w:b/>
          <w:bCs/>
          <w:sz w:val="32"/>
          <w:szCs w:val="32"/>
        </w:rPr>
        <w:t>2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– </w:t>
      </w:r>
      <w:r>
        <w:rPr>
          <w:rFonts w:asciiTheme="minorHAnsi" w:hAnsiTheme="minorHAnsi"/>
          <w:b/>
          <w:bCs/>
          <w:sz w:val="32"/>
          <w:szCs w:val="32"/>
        </w:rPr>
        <w:t>0</w:t>
      </w:r>
      <w:r w:rsidR="0058218B">
        <w:rPr>
          <w:rFonts w:asciiTheme="minorHAnsi" w:hAnsiTheme="minorHAnsi"/>
          <w:b/>
          <w:bCs/>
          <w:sz w:val="32"/>
          <w:szCs w:val="32"/>
        </w:rPr>
        <w:t>8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AUGUST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2023</w:t>
      </w:r>
    </w:p>
    <w:p w14:paraId="3F3FA8D7" w14:textId="31EB8D94" w:rsidR="005B1E3C" w:rsidRDefault="005B1E3C" w:rsidP="005B1E3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6FAC014" w14:textId="0334092C" w:rsidR="005B1E3C" w:rsidRDefault="005B1E3C" w:rsidP="005B1E3C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React Hooks: </w:t>
      </w:r>
      <w:proofErr w:type="spellStart"/>
      <w:r>
        <w:rPr>
          <w:rFonts w:asciiTheme="minorHAnsi" w:hAnsiTheme="minorHAnsi"/>
          <w:sz w:val="28"/>
          <w:szCs w:val="28"/>
        </w:rPr>
        <w:t>UseEffect</w:t>
      </w:r>
      <w:proofErr w:type="spellEnd"/>
      <w:r>
        <w:rPr>
          <w:rFonts w:asciiTheme="minorHAnsi" w:hAnsiTheme="minorHAnsi"/>
          <w:sz w:val="28"/>
          <w:szCs w:val="28"/>
        </w:rPr>
        <w:t xml:space="preserve"> and </w:t>
      </w:r>
      <w:proofErr w:type="spellStart"/>
      <w:r>
        <w:rPr>
          <w:rFonts w:asciiTheme="minorHAnsi" w:hAnsiTheme="minorHAnsi"/>
          <w:sz w:val="28"/>
          <w:szCs w:val="28"/>
        </w:rPr>
        <w:t>UseState</w:t>
      </w:r>
      <w:proofErr w:type="spellEnd"/>
    </w:p>
    <w:p w14:paraId="7E5091CE" w14:textId="72306C49" w:rsidR="004860A5" w:rsidRDefault="004860A5" w:rsidP="005B1E3C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API Data Fetch with React</w:t>
      </w:r>
    </w:p>
    <w:p w14:paraId="34A34780" w14:textId="47882194" w:rsidR="005B1E3C" w:rsidRDefault="005B1E3C" w:rsidP="005B1E3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4C7D0893" w14:textId="7BA79212" w:rsidR="004860A5" w:rsidRPr="004860A5" w:rsidRDefault="004860A5" w:rsidP="004860A5">
      <w:pPr>
        <w:pStyle w:val="ListParagraph"/>
        <w:numPr>
          <w:ilvl w:val="0"/>
          <w:numId w:val="30"/>
        </w:numPr>
        <w:spacing w:line="240" w:lineRule="auto"/>
        <w:rPr>
          <w:rFonts w:asciiTheme="minorHAnsi" w:hAnsiTheme="minorHAnsi" w:cstheme="majorHAnsi"/>
          <w:b/>
          <w:bCs/>
          <w:sz w:val="24"/>
          <w:szCs w:val="24"/>
          <w:u w:val="single"/>
        </w:rPr>
      </w:pPr>
      <w:proofErr w:type="spellStart"/>
      <w:r w:rsidRPr="004860A5">
        <w:rPr>
          <w:rFonts w:asciiTheme="minorHAnsi" w:hAnsiTheme="minorHAnsi" w:cstheme="majorHAnsi"/>
          <w:b/>
          <w:bCs/>
          <w:sz w:val="24"/>
          <w:szCs w:val="24"/>
          <w:u w:val="single"/>
        </w:rPr>
        <w:t>UseEffect</w:t>
      </w:r>
      <w:proofErr w:type="spellEnd"/>
      <w:r w:rsidRPr="004860A5">
        <w:rPr>
          <w:rFonts w:asciiTheme="minorHAnsi" w:hAnsiTheme="minorHAnsi" w:cstheme="majorHAnsi"/>
          <w:b/>
          <w:bCs/>
          <w:sz w:val="24"/>
          <w:szCs w:val="24"/>
          <w:u w:val="single"/>
        </w:rPr>
        <w:t xml:space="preserve">: </w:t>
      </w:r>
    </w:p>
    <w:p w14:paraId="669BA9DB" w14:textId="77777777" w:rsidR="004860A5" w:rsidRDefault="004860A5" w:rsidP="004860A5">
      <w:pPr>
        <w:pStyle w:val="ListParagraph"/>
        <w:spacing w:line="240" w:lineRule="auto"/>
        <w:rPr>
          <w:rFonts w:asciiTheme="minorHAnsi" w:hAnsiTheme="minorHAnsi" w:cstheme="majorHAnsi"/>
          <w:b/>
          <w:bCs/>
          <w:sz w:val="24"/>
          <w:szCs w:val="24"/>
        </w:rPr>
      </w:pPr>
    </w:p>
    <w:p w14:paraId="4F3E6B7A" w14:textId="7CD0375B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4860A5">
        <w:rPr>
          <w:rFonts w:asciiTheme="minorHAnsi" w:hAnsiTheme="minorHAnsi" w:cstheme="majorHAnsi"/>
          <w:sz w:val="24"/>
          <w:szCs w:val="24"/>
        </w:rPr>
        <w:t xml:space="preserve">In React, </w:t>
      </w:r>
      <w:proofErr w:type="spellStart"/>
      <w:r w:rsidRPr="004860A5">
        <w:rPr>
          <w:rFonts w:asciiTheme="minorHAnsi" w:hAnsiTheme="minorHAnsi" w:cstheme="majorHAnsi"/>
          <w:sz w:val="24"/>
          <w:szCs w:val="24"/>
        </w:rPr>
        <w:t>useState</w:t>
      </w:r>
      <w:proofErr w:type="spellEnd"/>
      <w:r w:rsidRPr="004860A5">
        <w:rPr>
          <w:rFonts w:asciiTheme="minorHAnsi" w:hAnsiTheme="minorHAnsi" w:cstheme="majorHAnsi"/>
          <w:sz w:val="24"/>
          <w:szCs w:val="24"/>
        </w:rPr>
        <w:t xml:space="preserve"> is a hook that lets our functional components have their own state. It's like a box where we can store and update data that can change over time.</w:t>
      </w:r>
    </w:p>
    <w:p w14:paraId="5AE8A77A" w14:textId="2A6DD242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227E6C5" w14:textId="0A5DBBFC" w:rsidR="004860A5" w:rsidRPr="004860A5" w:rsidRDefault="004860A5" w:rsidP="004860A5">
      <w:pPr>
        <w:pStyle w:val="ListParagraph"/>
        <w:numPr>
          <w:ilvl w:val="0"/>
          <w:numId w:val="30"/>
        </w:numPr>
        <w:spacing w:line="240" w:lineRule="auto"/>
        <w:rPr>
          <w:rFonts w:asciiTheme="minorHAnsi" w:hAnsiTheme="minorHAnsi" w:cstheme="majorHAnsi"/>
          <w:b/>
          <w:bCs/>
          <w:sz w:val="24"/>
          <w:szCs w:val="24"/>
          <w:u w:val="single"/>
        </w:rPr>
      </w:pPr>
      <w:proofErr w:type="spellStart"/>
      <w:r w:rsidRPr="004860A5">
        <w:rPr>
          <w:rFonts w:asciiTheme="minorHAnsi" w:hAnsiTheme="minorHAnsi" w:cstheme="majorHAnsi"/>
          <w:b/>
          <w:bCs/>
          <w:sz w:val="24"/>
          <w:szCs w:val="24"/>
          <w:u w:val="single"/>
        </w:rPr>
        <w:t>UseState</w:t>
      </w:r>
      <w:proofErr w:type="spellEnd"/>
      <w:r w:rsidRPr="004860A5">
        <w:rPr>
          <w:rFonts w:asciiTheme="minorHAnsi" w:hAnsiTheme="minorHAnsi" w:cstheme="majorHAnsi"/>
          <w:b/>
          <w:bCs/>
          <w:sz w:val="24"/>
          <w:szCs w:val="24"/>
          <w:u w:val="single"/>
        </w:rPr>
        <w:t>:</w:t>
      </w:r>
    </w:p>
    <w:p w14:paraId="49015A8F" w14:textId="78D1A8A9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E4041E6" w14:textId="6861C7CF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proofErr w:type="spellStart"/>
      <w:r w:rsidRPr="004860A5">
        <w:rPr>
          <w:rFonts w:asciiTheme="minorHAnsi" w:hAnsiTheme="minorHAnsi" w:cstheme="majorHAnsi"/>
          <w:sz w:val="24"/>
          <w:szCs w:val="24"/>
        </w:rPr>
        <w:t>useEffect</w:t>
      </w:r>
      <w:proofErr w:type="spellEnd"/>
      <w:r w:rsidRPr="004860A5">
        <w:rPr>
          <w:rFonts w:asciiTheme="minorHAnsi" w:hAnsiTheme="minorHAnsi" w:cstheme="majorHAnsi"/>
          <w:sz w:val="24"/>
          <w:szCs w:val="24"/>
        </w:rPr>
        <w:t xml:space="preserve"> is another hook that lets our components perform actions in response to changes. It's like a sidekick that helps our component respond to things happening, such as data fetching or updating the title of a webpage.</w:t>
      </w:r>
    </w:p>
    <w:p w14:paraId="0A3B4671" w14:textId="1F0A024B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E06B549" w14:textId="42659AA5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EEA7FB6" w14:textId="153245CE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4ACBDC3" w14:textId="31F8B815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DBADA18" w14:textId="744D83BC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CC3CC44" w14:textId="5E80280A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58CF194" w14:textId="3B1CB4D3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0C32BEB" w14:textId="77ECAA90" w:rsidR="004860A5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4860A5">
        <w:rPr>
          <w:rFonts w:asciiTheme="minorHAnsi" w:hAnsiTheme="min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0F4DCA69" wp14:editId="24FE990E">
            <wp:simplePos x="0" y="0"/>
            <wp:positionH relativeFrom="column">
              <wp:posOffset>-318770</wp:posOffset>
            </wp:positionH>
            <wp:positionV relativeFrom="paragraph">
              <wp:posOffset>-72729</wp:posOffset>
            </wp:positionV>
            <wp:extent cx="3685925" cy="413606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925" cy="41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E2D52" w14:textId="509ABB1D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A0F6198" w14:textId="14183792" w:rsidR="004860A5" w:rsidRDefault="008514CF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>
        <w:rPr>
          <w:noProof/>
        </w:rPr>
        <w:pict w14:anchorId="33887659">
          <v:shape id="_x0000_s1034" type="#_x0000_t202" style="position:absolute;margin-left:278.25pt;margin-top:9.35pt;width:62.55pt;height:26.45pt;z-index:25167872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ZQ7KAIAAE4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">
            <v:textbox style="mso-fit-shape-to-text:t">
              <w:txbxContent>
                <w:p w14:paraId="53602F1A" w14:textId="0B3CA05C" w:rsidR="00433A87" w:rsidRPr="00433A87" w:rsidRDefault="00433A87">
                  <w:pPr>
                    <w:rPr>
                      <w:sz w:val="28"/>
                      <w:szCs w:val="28"/>
                    </w:rPr>
                  </w:pPr>
                  <w:r w:rsidRPr="00433A87">
                    <w:rPr>
                      <w:sz w:val="28"/>
                      <w:szCs w:val="28"/>
                    </w:rPr>
                    <w:t>Code:</w:t>
                  </w:r>
                </w:p>
              </w:txbxContent>
            </v:textbox>
            <w10:wrap type="square"/>
          </v:shape>
        </w:pict>
      </w:r>
    </w:p>
    <w:p w14:paraId="33039B30" w14:textId="0C94BD03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608F5B1" w14:textId="57B2D31B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46A00AF" w14:textId="60A79B46" w:rsidR="004860A5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4860A5">
        <w:rPr>
          <w:rFonts w:asciiTheme="minorHAnsi" w:hAnsiTheme="minorHAnsi" w:cstheme="majorHAns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3A05666" wp14:editId="56427604">
            <wp:simplePos x="0" y="0"/>
            <wp:positionH relativeFrom="column">
              <wp:posOffset>2817495</wp:posOffset>
            </wp:positionH>
            <wp:positionV relativeFrom="paragraph">
              <wp:posOffset>138091</wp:posOffset>
            </wp:positionV>
            <wp:extent cx="3455670" cy="369951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" r="1"/>
                    <a:stretch/>
                  </pic:blipFill>
                  <pic:spPr bwMode="auto">
                    <a:xfrm>
                      <a:off x="0" y="0"/>
                      <a:ext cx="3455670" cy="369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DED07" w14:textId="56E9C140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6E030B1" w14:textId="5783CE19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61674CB" w14:textId="77777777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8F1E41E" w14:textId="717DBEA3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C920BA3" w14:textId="1034FFB6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A87FABC" w14:textId="7B4DB577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245F972" w14:textId="0FB576D0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96D85E4" w14:textId="61C67AB7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F0AA073" w14:textId="77777777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A0B5BB6" w14:textId="244E4A19" w:rsidR="004860A5" w:rsidRDefault="004860A5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A7D7A2C" w14:textId="32FC21AC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DA48EA4" w14:textId="1214834E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63E4779" w14:textId="3E48BE8E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7C32003" w14:textId="63AFBF12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8420747" w14:textId="5610298A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7711028" w14:textId="5785A12D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C852299" w14:textId="1C734C55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 w:rsidRPr="00433A87">
        <w:rPr>
          <w:rFonts w:asciiTheme="minorHAnsi" w:hAnsiTheme="minorHAnsi" w:cstheme="majorHAns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454A56E" wp14:editId="4EB65FAE">
            <wp:simplePos x="0" y="0"/>
            <wp:positionH relativeFrom="column">
              <wp:posOffset>-265282</wp:posOffset>
            </wp:positionH>
            <wp:positionV relativeFrom="paragraph">
              <wp:posOffset>247694</wp:posOffset>
            </wp:positionV>
            <wp:extent cx="3067478" cy="4420217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2AB3A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CD70B6C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E47F0D5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8B9EC98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98EA487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BFE4F1B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2D21599" w14:textId="4D4C9EDA" w:rsidR="00433A87" w:rsidRDefault="008514CF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  <w:r>
        <w:rPr>
          <w:noProof/>
        </w:rPr>
        <w:pict w14:anchorId="6187318F">
          <v:shape id="_x0000_s1033" type="#_x0000_t202" style="position:absolute;margin-left:165.85pt;margin-top:11.3pt;width:186.35pt;height:35.65pt;z-index:251677696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strokecolor="white [3212]">
            <v:textbox style="mso-next-textbox:#_x0000_s1033">
              <w:txbxContent>
                <w:p w14:paraId="7C814B32" w14:textId="290085C1" w:rsidR="00433A87" w:rsidRPr="00433A87" w:rsidRDefault="00433A87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&lt;-: Output</w:t>
                  </w:r>
                </w:p>
              </w:txbxContent>
            </v:textbox>
            <w10:wrap type="square"/>
          </v:shape>
        </w:pict>
      </w:r>
    </w:p>
    <w:p w14:paraId="34DFC91D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ED4E714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30FABD6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0FCFDA8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E1FE63F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A2F01C3" w14:textId="71651111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39BDEA0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7B8FB16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B340B23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F5CDBF1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7BB473D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F5FCE49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5527168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D75A84E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5C47F4F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5E296B6" w14:textId="77777777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FAD2272" w14:textId="23E4C686" w:rsidR="00433A87" w:rsidRPr="003017EE" w:rsidRDefault="00433A87" w:rsidP="00433A87">
      <w:pPr>
        <w:pStyle w:val="ListParagraph"/>
        <w:numPr>
          <w:ilvl w:val="0"/>
          <w:numId w:val="23"/>
        </w:numPr>
        <w:jc w:val="both"/>
        <w:rPr>
          <w:b/>
          <w:bCs/>
          <w:sz w:val="32"/>
          <w:szCs w:val="32"/>
        </w:rPr>
      </w:pPr>
      <w:r w:rsidRPr="00AC6831">
        <w:rPr>
          <w:rFonts w:asciiTheme="minorHAnsi" w:hAnsiTheme="minorHAnsi"/>
          <w:b/>
          <w:bCs/>
          <w:sz w:val="32"/>
          <w:szCs w:val="32"/>
        </w:rPr>
        <w:lastRenderedPageBreak/>
        <w:t xml:space="preserve">WEEK </w:t>
      </w:r>
      <w:r>
        <w:rPr>
          <w:rFonts w:asciiTheme="minorHAnsi" w:hAnsiTheme="minorHAnsi"/>
          <w:b/>
          <w:bCs/>
          <w:sz w:val="32"/>
          <w:szCs w:val="32"/>
        </w:rPr>
        <w:t>2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– </w:t>
      </w:r>
      <w:r>
        <w:rPr>
          <w:rFonts w:asciiTheme="minorHAnsi" w:hAnsiTheme="minorHAnsi"/>
          <w:b/>
          <w:bCs/>
          <w:sz w:val="32"/>
          <w:szCs w:val="32"/>
        </w:rPr>
        <w:t>09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AUGUST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2023</w:t>
      </w:r>
    </w:p>
    <w:p w14:paraId="7502A9FD" w14:textId="4D51A4BC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B451F66" w14:textId="74D1A0DA" w:rsidR="00433A87" w:rsidRDefault="00433A87" w:rsidP="00433A87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ASSIGNMENT TASK</w:t>
      </w:r>
    </w:p>
    <w:p w14:paraId="2914B85E" w14:textId="77777777" w:rsidR="00433A87" w:rsidRPr="00433A87" w:rsidRDefault="00433A87" w:rsidP="00433A87">
      <w:pPr>
        <w:jc w:val="both"/>
        <w:rPr>
          <w:rFonts w:asciiTheme="minorHAnsi" w:hAnsiTheme="minorHAnsi"/>
          <w:sz w:val="28"/>
          <w:szCs w:val="28"/>
        </w:rPr>
      </w:pPr>
    </w:p>
    <w:p w14:paraId="121E488E" w14:textId="4B2D8452" w:rsidR="00433A87" w:rsidRDefault="00433A87" w:rsidP="00433A87">
      <w:pPr>
        <w:jc w:val="both"/>
        <w:rPr>
          <w:sz w:val="24"/>
          <w:szCs w:val="24"/>
        </w:rPr>
      </w:pPr>
      <w:r w:rsidRPr="00433A87">
        <w:rPr>
          <w:sz w:val="24"/>
          <w:szCs w:val="24"/>
        </w:rPr>
        <w:t>Develop one web page in react with professional card layouts of react bootstrap.</w:t>
      </w:r>
      <w:r w:rsidR="0057441F">
        <w:rPr>
          <w:sz w:val="24"/>
          <w:szCs w:val="24"/>
        </w:rPr>
        <w:t xml:space="preserve"> </w:t>
      </w:r>
      <w:r w:rsidRPr="00433A87">
        <w:rPr>
          <w:sz w:val="24"/>
          <w:szCs w:val="24"/>
        </w:rPr>
        <w:t>(You can use any code of card from internet. Try to add card with professional look)</w:t>
      </w:r>
      <w:r>
        <w:rPr>
          <w:sz w:val="24"/>
          <w:szCs w:val="24"/>
        </w:rPr>
        <w:t>.</w:t>
      </w:r>
    </w:p>
    <w:p w14:paraId="0A7D583F" w14:textId="05AF17C2" w:rsidR="00433A87" w:rsidRDefault="00433A87" w:rsidP="00433A87">
      <w:pPr>
        <w:jc w:val="both"/>
        <w:rPr>
          <w:sz w:val="24"/>
          <w:szCs w:val="24"/>
        </w:rPr>
      </w:pPr>
    </w:p>
    <w:p w14:paraId="1330246F" w14:textId="706ACBA0" w:rsidR="00433A87" w:rsidRDefault="00433A87" w:rsidP="00433A87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API BASED REAL TIME NEWS WEB APPLICATION</w:t>
      </w:r>
      <w:r w:rsidR="0057441F">
        <w:rPr>
          <w:rFonts w:asciiTheme="minorHAnsi" w:hAnsiTheme="minorHAnsi"/>
          <w:sz w:val="28"/>
          <w:szCs w:val="28"/>
        </w:rPr>
        <w:t xml:space="preserve"> – THE PROJECT</w:t>
      </w:r>
    </w:p>
    <w:p w14:paraId="01A71633" w14:textId="57043821" w:rsidR="00433A87" w:rsidRPr="00433A87" w:rsidRDefault="00433A87" w:rsidP="00433A87">
      <w:p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Code:</w:t>
      </w:r>
    </w:p>
    <w:p w14:paraId="292F256A" w14:textId="1673BB4D" w:rsidR="00433A87" w:rsidRPr="00433A87" w:rsidRDefault="00433A87" w:rsidP="00433A87">
      <w:pPr>
        <w:jc w:val="both"/>
        <w:rPr>
          <w:rFonts w:asciiTheme="minorHAnsi" w:hAnsiTheme="minorHAnsi"/>
          <w:sz w:val="24"/>
          <w:szCs w:val="24"/>
        </w:rPr>
      </w:pPr>
      <w:r w:rsidRPr="00433A87">
        <w:rPr>
          <w:rFonts w:asciiTheme="minorHAnsi" w:hAnsiTheme="minorHAnsi" w:cstheme="majorHAnsi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C826892" wp14:editId="45816316">
            <wp:simplePos x="0" y="0"/>
            <wp:positionH relativeFrom="column">
              <wp:posOffset>169604</wp:posOffset>
            </wp:positionH>
            <wp:positionV relativeFrom="paragraph">
              <wp:posOffset>173044</wp:posOffset>
            </wp:positionV>
            <wp:extent cx="5601482" cy="5630061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9A85F" w14:textId="1D192DA2" w:rsidR="00433A87" w:rsidRDefault="00433A87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69F86BFA" w14:textId="446F8F1A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6D1AA6C" w14:textId="348399C6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7AEFEAC" w14:textId="4F6CD9BC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DE9E58E" w14:textId="31182D69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0792F129" w14:textId="2B3A6778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AA03B8F" w14:textId="7019DC66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B293436" w14:textId="66C4B888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3E82D19" w14:textId="1D16DCF2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126E09F" w14:textId="1B83E9CA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EAC9C70" w14:textId="2EFA350D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FD20EAF" w14:textId="488A3D0B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A54B74B" w14:textId="1F08B275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BB2EFDF" w14:textId="0AA90ECA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2A90785" w14:textId="79922C44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7B91A52" w14:textId="1333B21B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1446217" w14:textId="7773F39B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65566B0" w14:textId="05513EA4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18DCBEBF" w14:textId="678E5C75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B7DE1BF" w14:textId="074A5626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9D7A9A6" w14:textId="719427D5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BC9111C" w14:textId="4BA24D64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C7FD696" w14:textId="3F58097D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F70E7D0" w14:textId="1979E384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41A0755" w14:textId="2598338E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AFE82CF" w14:textId="70ED3030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65E9E58" w14:textId="06ED6805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CBC3752" w14:textId="3BA324C6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7CC68D8D" w14:textId="68316151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96F4D72" w14:textId="4DFAF344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2F536447" w14:textId="2D3AB2D7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3FEB9AAD" w14:textId="4C99BE02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411B206D" w14:textId="48B7DD4C" w:rsidR="0072666C" w:rsidRDefault="0072666C" w:rsidP="004860A5">
      <w:pPr>
        <w:spacing w:line="240" w:lineRule="auto"/>
        <w:rPr>
          <w:rFonts w:asciiTheme="minorHAnsi" w:hAnsiTheme="minorHAnsi" w:cstheme="majorHAnsi"/>
          <w:sz w:val="24"/>
          <w:szCs w:val="24"/>
        </w:rPr>
      </w:pPr>
    </w:p>
    <w:p w14:paraId="5C9C9152" w14:textId="6AE2B164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  <w:r w:rsidRPr="0072666C">
        <w:rPr>
          <w:rFonts w:asciiTheme="minorHAnsi" w:hAnsiTheme="min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F1F0C83" wp14:editId="0FC32AC5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5943600" cy="534352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D90C2" w14:textId="7F8F18FE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113CC434" w14:textId="0B47A0D8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20EC2C51" w14:textId="1CEC6C4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31B2023D" w14:textId="189D5081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240CE8E6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6AF6B4D0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73A7DE84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3167BCD6" w14:textId="1A1CDF31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485BCEE6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48C27347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6EDCA958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606959FD" w14:textId="1462F220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6AD4F76C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2B3D5F4D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30B9DD07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58A37F78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164D14CB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38517FFB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1D14B221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7EA5E0BD" w14:textId="0AFCA322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1F253AA0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2092D8B6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10DAB26C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3EAAE445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5ECCC37C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3B363E45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2F5DB0DA" w14:textId="23935D9B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647092FF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79B0EF8A" w14:textId="7777777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705BB884" w14:textId="15BC3CF2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717ACDE1" w14:textId="252DAAC8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63FD7FF7" w14:textId="0F23013F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4CF3918C" w14:textId="37238286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68532046" w14:textId="580A1637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16030E54" w14:textId="0E4977E6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33895BB1" w14:textId="378F646D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130C7C3F" w14:textId="61073DC6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6DD9BA4E" w14:textId="54CD3952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601CE9B6" w14:textId="503ECCAC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143ECF5C" w14:textId="48A5ACFA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16E9C146" w14:textId="20A854BA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74C7232E" w14:textId="169DA415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38AC8395" w14:textId="4D40CFAF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4A6C3D46" w14:textId="357771F5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425BA171" w14:textId="504D32EF" w:rsidR="0072666C" w:rsidRDefault="0072666C" w:rsidP="0072666C">
      <w:pPr>
        <w:spacing w:line="240" w:lineRule="auto"/>
        <w:jc w:val="center"/>
        <w:rPr>
          <w:rFonts w:asciiTheme="minorHAnsi" w:hAnsiTheme="minorHAnsi" w:cstheme="majorHAnsi"/>
          <w:sz w:val="24"/>
          <w:szCs w:val="24"/>
        </w:rPr>
      </w:pPr>
    </w:p>
    <w:p w14:paraId="4B40DB50" w14:textId="030C9B6B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>
        <w:rPr>
          <w:rFonts w:asciiTheme="minorHAnsi" w:hAnsiTheme="minorHAnsi" w:cstheme="majorHAnsi"/>
          <w:sz w:val="28"/>
          <w:szCs w:val="28"/>
        </w:rPr>
        <w:lastRenderedPageBreak/>
        <w:t>Output:</w:t>
      </w:r>
    </w:p>
    <w:p w14:paraId="605E036C" w14:textId="5BA7BFD6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  <w:r w:rsidRPr="0072666C">
        <w:rPr>
          <w:rFonts w:asciiTheme="minorHAnsi" w:hAnsiTheme="minorHAnsi" w:cstheme="majorHAnsi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4969025" wp14:editId="4D4C90FF">
            <wp:simplePos x="0" y="0"/>
            <wp:positionH relativeFrom="column">
              <wp:posOffset>-414020</wp:posOffset>
            </wp:positionH>
            <wp:positionV relativeFrom="paragraph">
              <wp:posOffset>153020</wp:posOffset>
            </wp:positionV>
            <wp:extent cx="6698601" cy="6806449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5"/>
                    <a:stretch/>
                  </pic:blipFill>
                  <pic:spPr bwMode="auto">
                    <a:xfrm>
                      <a:off x="0" y="0"/>
                      <a:ext cx="6698601" cy="680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6AB06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0302572" w14:textId="74BB8061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3E75FD8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F7DFE19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3B8FDC2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18EF6B1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A13BB17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573DCC8" w14:textId="1195B746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CCA7975" w14:textId="26245A45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15A468A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448DEE5D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CC76432" w14:textId="2106B8BC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B2B2A5A" w14:textId="7E1551D2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5F7CA76" w14:textId="212F2110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E732939" w14:textId="4FDF0C48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751E4DB" w14:textId="6D9FBA94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877DB63" w14:textId="7C1587DF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18F209D" w14:textId="52454F6F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F04C14F" w14:textId="255F88E4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A29F088" w14:textId="4524E92D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0EF1C45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F804FC6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231DAE2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2CC2962" w14:textId="58114196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6C4CA45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FD448D2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1CCA5A0F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08BBF5A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45C85EBD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C9769BA" w14:textId="0A55E193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7E966B3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5DE7FA39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250F85AD" w14:textId="77777777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0132C16F" w14:textId="6589E383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5E9FFFD" w14:textId="779C2C2E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3D57CB1C" w14:textId="6C17C850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76C886A" w14:textId="49BA4551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767308C4" w14:textId="154255D8" w:rsidR="0072666C" w:rsidRPr="003017EE" w:rsidRDefault="0072666C" w:rsidP="0072666C">
      <w:pPr>
        <w:pStyle w:val="ListParagraph"/>
        <w:numPr>
          <w:ilvl w:val="0"/>
          <w:numId w:val="23"/>
        </w:numPr>
        <w:jc w:val="both"/>
        <w:rPr>
          <w:b/>
          <w:bCs/>
          <w:sz w:val="32"/>
          <w:szCs w:val="32"/>
        </w:rPr>
      </w:pPr>
      <w:r w:rsidRPr="00AC6831">
        <w:rPr>
          <w:rFonts w:asciiTheme="minorHAnsi" w:hAnsiTheme="minorHAnsi"/>
          <w:b/>
          <w:bCs/>
          <w:sz w:val="32"/>
          <w:szCs w:val="32"/>
        </w:rPr>
        <w:lastRenderedPageBreak/>
        <w:t xml:space="preserve">WEEK </w:t>
      </w:r>
      <w:r>
        <w:rPr>
          <w:rFonts w:asciiTheme="minorHAnsi" w:hAnsiTheme="minorHAnsi"/>
          <w:b/>
          <w:bCs/>
          <w:sz w:val="32"/>
          <w:szCs w:val="32"/>
        </w:rPr>
        <w:t>2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– </w:t>
      </w:r>
      <w:r>
        <w:rPr>
          <w:rFonts w:asciiTheme="minorHAnsi" w:hAnsiTheme="minorHAnsi"/>
          <w:b/>
          <w:bCs/>
          <w:sz w:val="32"/>
          <w:szCs w:val="32"/>
        </w:rPr>
        <w:t>10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AUGUST</w:t>
      </w:r>
      <w:r w:rsidRPr="00AC6831">
        <w:rPr>
          <w:rFonts w:asciiTheme="minorHAnsi" w:hAnsiTheme="minorHAnsi"/>
          <w:b/>
          <w:bCs/>
          <w:sz w:val="32"/>
          <w:szCs w:val="32"/>
        </w:rPr>
        <w:t xml:space="preserve"> 2023</w:t>
      </w:r>
    </w:p>
    <w:p w14:paraId="436C58C9" w14:textId="3FF77F12" w:rsidR="0072666C" w:rsidRDefault="0072666C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6F154B23" w14:textId="7F772600" w:rsidR="0072666C" w:rsidRDefault="0072666C" w:rsidP="0072666C">
      <w:pPr>
        <w:pStyle w:val="ListParagraph"/>
        <w:numPr>
          <w:ilvl w:val="0"/>
          <w:numId w:val="24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Conclusion</w:t>
      </w:r>
    </w:p>
    <w:p w14:paraId="4E94AB89" w14:textId="7B9326D3" w:rsidR="0057441F" w:rsidRDefault="0057441F" w:rsidP="0072666C">
      <w:pPr>
        <w:spacing w:line="240" w:lineRule="auto"/>
        <w:rPr>
          <w:rFonts w:asciiTheme="minorHAnsi" w:hAnsiTheme="minorHAnsi" w:cstheme="majorHAnsi"/>
          <w:sz w:val="28"/>
          <w:szCs w:val="28"/>
        </w:rPr>
      </w:pPr>
    </w:p>
    <w:p w14:paraId="4AD84AFA" w14:textId="77777777" w:rsidR="0058366C" w:rsidRPr="0058366C" w:rsidRDefault="0058366C" w:rsidP="0058366C">
      <w:pPr>
        <w:spacing w:line="240" w:lineRule="auto"/>
        <w:jc w:val="both"/>
        <w:rPr>
          <w:rFonts w:asciiTheme="minorHAnsi" w:hAnsiTheme="minorHAnsi" w:cstheme="majorHAnsi"/>
          <w:sz w:val="26"/>
          <w:szCs w:val="26"/>
        </w:rPr>
      </w:pPr>
      <w:r w:rsidRPr="0058366C">
        <w:rPr>
          <w:rFonts w:asciiTheme="minorHAnsi" w:hAnsiTheme="minorHAnsi" w:cstheme="majorHAnsi"/>
          <w:sz w:val="26"/>
          <w:szCs w:val="26"/>
        </w:rPr>
        <w:t>Throughout this React JS internship, I delved into the core concepts of JavaScript, ES6, and React, shaping a solid foundation for modern web development.</w:t>
      </w:r>
    </w:p>
    <w:p w14:paraId="1DD262C8" w14:textId="77777777" w:rsidR="0058366C" w:rsidRPr="0058366C" w:rsidRDefault="0058366C" w:rsidP="0058366C">
      <w:pPr>
        <w:spacing w:line="240" w:lineRule="auto"/>
        <w:jc w:val="both"/>
        <w:rPr>
          <w:rFonts w:asciiTheme="minorHAnsi" w:hAnsiTheme="minorHAnsi" w:cstheme="majorHAnsi"/>
          <w:sz w:val="26"/>
          <w:szCs w:val="26"/>
        </w:rPr>
      </w:pPr>
    </w:p>
    <w:p w14:paraId="36C095BA" w14:textId="77777777" w:rsidR="0058366C" w:rsidRPr="0058366C" w:rsidRDefault="0058366C" w:rsidP="0058366C">
      <w:pPr>
        <w:spacing w:line="240" w:lineRule="auto"/>
        <w:jc w:val="both"/>
        <w:rPr>
          <w:rFonts w:asciiTheme="minorHAnsi" w:hAnsiTheme="minorHAnsi" w:cstheme="majorHAnsi"/>
          <w:sz w:val="26"/>
          <w:szCs w:val="26"/>
        </w:rPr>
      </w:pPr>
      <w:r w:rsidRPr="0058366C">
        <w:rPr>
          <w:rFonts w:asciiTheme="minorHAnsi" w:hAnsiTheme="minorHAnsi" w:cstheme="majorHAnsi"/>
          <w:sz w:val="26"/>
          <w:szCs w:val="26"/>
        </w:rPr>
        <w:t xml:space="preserve">I learned to manage state with </w:t>
      </w:r>
      <w:proofErr w:type="spellStart"/>
      <w:r w:rsidRPr="0058366C">
        <w:rPr>
          <w:rFonts w:asciiTheme="minorHAnsi" w:hAnsiTheme="minorHAnsi" w:cstheme="majorHAnsi"/>
          <w:sz w:val="26"/>
          <w:szCs w:val="26"/>
        </w:rPr>
        <w:t>useState</w:t>
      </w:r>
      <w:proofErr w:type="spellEnd"/>
      <w:r w:rsidRPr="0058366C">
        <w:rPr>
          <w:rFonts w:asciiTheme="minorHAnsi" w:hAnsiTheme="minorHAnsi" w:cstheme="majorHAnsi"/>
          <w:sz w:val="26"/>
          <w:szCs w:val="26"/>
        </w:rPr>
        <w:t xml:space="preserve"> and handle side effects using </w:t>
      </w:r>
      <w:proofErr w:type="spellStart"/>
      <w:r w:rsidRPr="0058366C">
        <w:rPr>
          <w:rFonts w:asciiTheme="minorHAnsi" w:hAnsiTheme="minorHAnsi" w:cstheme="majorHAnsi"/>
          <w:sz w:val="26"/>
          <w:szCs w:val="26"/>
        </w:rPr>
        <w:t>useEffect</w:t>
      </w:r>
      <w:proofErr w:type="spellEnd"/>
      <w:r w:rsidRPr="0058366C">
        <w:rPr>
          <w:rFonts w:asciiTheme="minorHAnsi" w:hAnsiTheme="minorHAnsi" w:cstheme="majorHAnsi"/>
          <w:sz w:val="26"/>
          <w:szCs w:val="26"/>
        </w:rPr>
        <w:t xml:space="preserve">. I explored APIs, fetching real-time data, and rendering dynamic content. </w:t>
      </w:r>
    </w:p>
    <w:p w14:paraId="585A996C" w14:textId="77777777" w:rsidR="0058366C" w:rsidRPr="0058366C" w:rsidRDefault="0058366C" w:rsidP="0058366C">
      <w:pPr>
        <w:spacing w:line="240" w:lineRule="auto"/>
        <w:jc w:val="both"/>
        <w:rPr>
          <w:rFonts w:asciiTheme="minorHAnsi" w:hAnsiTheme="minorHAnsi" w:cstheme="majorHAnsi"/>
          <w:sz w:val="26"/>
          <w:szCs w:val="26"/>
        </w:rPr>
      </w:pPr>
    </w:p>
    <w:p w14:paraId="2E847F81" w14:textId="77777777" w:rsidR="0058366C" w:rsidRPr="0058366C" w:rsidRDefault="0058366C" w:rsidP="0058366C">
      <w:pPr>
        <w:spacing w:line="240" w:lineRule="auto"/>
        <w:jc w:val="both"/>
        <w:rPr>
          <w:rFonts w:asciiTheme="minorHAnsi" w:hAnsiTheme="minorHAnsi" w:cstheme="majorHAnsi"/>
          <w:sz w:val="26"/>
          <w:szCs w:val="26"/>
        </w:rPr>
      </w:pPr>
      <w:r w:rsidRPr="0058366C">
        <w:rPr>
          <w:rFonts w:asciiTheme="minorHAnsi" w:hAnsiTheme="minorHAnsi" w:cstheme="majorHAnsi"/>
          <w:sz w:val="26"/>
          <w:szCs w:val="26"/>
        </w:rPr>
        <w:t xml:space="preserve">By integrating React Bootstrap, I enhanced my UI with elegant components. This journey has equipped me to build interactive, responsive, and feature-rich web applications. </w:t>
      </w:r>
    </w:p>
    <w:p w14:paraId="545D84BC" w14:textId="77777777" w:rsidR="0058366C" w:rsidRPr="0058366C" w:rsidRDefault="0058366C" w:rsidP="0058366C">
      <w:pPr>
        <w:spacing w:line="240" w:lineRule="auto"/>
        <w:jc w:val="both"/>
        <w:rPr>
          <w:rFonts w:asciiTheme="minorHAnsi" w:hAnsiTheme="minorHAnsi" w:cstheme="majorHAnsi"/>
          <w:sz w:val="26"/>
          <w:szCs w:val="26"/>
        </w:rPr>
      </w:pPr>
    </w:p>
    <w:p w14:paraId="574562E3" w14:textId="2C1C4A5C" w:rsidR="0058366C" w:rsidRPr="0058366C" w:rsidRDefault="0058366C" w:rsidP="0058366C">
      <w:pPr>
        <w:spacing w:line="240" w:lineRule="auto"/>
        <w:jc w:val="both"/>
        <w:rPr>
          <w:rFonts w:asciiTheme="minorHAnsi" w:hAnsiTheme="minorHAnsi" w:cstheme="majorHAnsi"/>
          <w:sz w:val="26"/>
          <w:szCs w:val="26"/>
        </w:rPr>
      </w:pPr>
      <w:r w:rsidRPr="0058366C">
        <w:rPr>
          <w:rFonts w:asciiTheme="minorHAnsi" w:hAnsiTheme="minorHAnsi" w:cstheme="majorHAnsi"/>
          <w:sz w:val="26"/>
          <w:szCs w:val="26"/>
        </w:rPr>
        <w:t>Looking ahead, I'm excited to apply my newfound skills and continue evolving as a proficient React developer.</w:t>
      </w:r>
    </w:p>
    <w:sectPr w:rsidR="0058366C" w:rsidRPr="0058366C" w:rsidSect="0059620B">
      <w:footerReference w:type="default" r:id="rId48"/>
      <w:pgSz w:w="12240" w:h="15840"/>
      <w:pgMar w:top="1440" w:right="1440" w:bottom="1440" w:left="1440" w:header="720" w:footer="720" w:gutter="0"/>
      <w:pgBorders>
        <w:top w:val="single" w:sz="12" w:space="10" w:color="auto"/>
        <w:left w:val="single" w:sz="12" w:space="30" w:color="auto"/>
        <w:bottom w:val="single" w:sz="12" w:space="10" w:color="auto"/>
        <w:right w:val="single" w:sz="12" w:space="30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DA12F" w14:textId="77777777" w:rsidR="008514CF" w:rsidRDefault="008514CF">
      <w:pPr>
        <w:spacing w:line="240" w:lineRule="auto"/>
      </w:pPr>
      <w:r>
        <w:separator/>
      </w:r>
    </w:p>
  </w:endnote>
  <w:endnote w:type="continuationSeparator" w:id="0">
    <w:p w14:paraId="3535ABC4" w14:textId="77777777" w:rsidR="008514CF" w:rsidRDefault="008514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81503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1F5856" w14:textId="456F7A39" w:rsidR="00DD3917" w:rsidRDefault="00DD39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C892EC" w14:textId="6EDB1772" w:rsidR="009510A2" w:rsidRDefault="009510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F5352" w14:textId="77777777" w:rsidR="008514CF" w:rsidRDefault="008514CF">
      <w:r>
        <w:separator/>
      </w:r>
    </w:p>
  </w:footnote>
  <w:footnote w:type="continuationSeparator" w:id="0">
    <w:p w14:paraId="69343798" w14:textId="77777777" w:rsidR="008514CF" w:rsidRDefault="008514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670724"/>
    <w:multiLevelType w:val="singleLevel"/>
    <w:tmpl w:val="94670724"/>
    <w:lvl w:ilvl="0">
      <w:start w:val="1"/>
      <w:numFmt w:val="bullet"/>
      <w:lvlText w:val=""/>
      <w:lvlJc w:val="left"/>
      <w:pPr>
        <w:tabs>
          <w:tab w:val="left" w:pos="420"/>
        </w:tabs>
        <w:ind w:left="860" w:hanging="420"/>
      </w:pPr>
      <w:rPr>
        <w:rFonts w:ascii="Wingdings" w:hAnsi="Wingdings" w:hint="default"/>
        <w:sz w:val="22"/>
        <w:szCs w:val="22"/>
      </w:rPr>
    </w:lvl>
  </w:abstractNum>
  <w:abstractNum w:abstractNumId="1" w15:restartNumberingAfterBreak="0">
    <w:nsid w:val="B5E306ED"/>
    <w:multiLevelType w:val="multilevel"/>
    <w:tmpl w:val="B5E306E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BF205925"/>
    <w:multiLevelType w:val="multilevel"/>
    <w:tmpl w:val="BF205925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CA9C8891"/>
    <w:multiLevelType w:val="singleLevel"/>
    <w:tmpl w:val="CA9C8891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CEE26CCC"/>
    <w:multiLevelType w:val="singleLevel"/>
    <w:tmpl w:val="CEE26CCC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DCEEB429"/>
    <w:multiLevelType w:val="singleLevel"/>
    <w:tmpl w:val="DCEEB42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36"/>
        <w:szCs w:val="36"/>
      </w:rPr>
    </w:lvl>
  </w:abstractNum>
  <w:abstractNum w:abstractNumId="7" w15:restartNumberingAfterBreak="0">
    <w:nsid w:val="E93F2D3B"/>
    <w:multiLevelType w:val="singleLevel"/>
    <w:tmpl w:val="E93F2D3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ECB70831"/>
    <w:multiLevelType w:val="singleLevel"/>
    <w:tmpl w:val="ECB70831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ED5E88DA"/>
    <w:multiLevelType w:val="singleLevel"/>
    <w:tmpl w:val="ED5E88DA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FFFFFF7C"/>
    <w:multiLevelType w:val="singleLevel"/>
    <w:tmpl w:val="A13635A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1" w15:restartNumberingAfterBreak="0">
    <w:nsid w:val="1BA07B7A"/>
    <w:multiLevelType w:val="hybridMultilevel"/>
    <w:tmpl w:val="8AFA4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0E62D"/>
    <w:multiLevelType w:val="singleLevel"/>
    <w:tmpl w:val="1CF0E62D"/>
    <w:lvl w:ilvl="0">
      <w:start w:val="1"/>
      <w:numFmt w:val="decimal"/>
      <w:lvlText w:val="%1."/>
      <w:lvlJc w:val="left"/>
      <w:pPr>
        <w:tabs>
          <w:tab w:val="left" w:pos="425"/>
        </w:tabs>
        <w:ind w:left="865" w:hanging="425"/>
      </w:pPr>
      <w:rPr>
        <w:rFonts w:hint="default"/>
      </w:rPr>
    </w:lvl>
  </w:abstractNum>
  <w:abstractNum w:abstractNumId="13" w15:restartNumberingAfterBreak="0">
    <w:nsid w:val="1EB70F99"/>
    <w:multiLevelType w:val="hybridMultilevel"/>
    <w:tmpl w:val="FCD63E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065081"/>
    <w:multiLevelType w:val="singleLevel"/>
    <w:tmpl w:val="1F065081"/>
    <w:lvl w:ilvl="0">
      <w:start w:val="1"/>
      <w:numFmt w:val="bullet"/>
      <w:lvlText w:val=""/>
      <w:lvlJc w:val="left"/>
      <w:pPr>
        <w:tabs>
          <w:tab w:val="left" w:pos="420"/>
        </w:tabs>
        <w:ind w:left="860" w:hanging="420"/>
      </w:pPr>
      <w:rPr>
        <w:rFonts w:ascii="Wingdings" w:hAnsi="Wingdings" w:hint="default"/>
        <w:sz w:val="20"/>
        <w:szCs w:val="20"/>
      </w:rPr>
    </w:lvl>
  </w:abstractNum>
  <w:abstractNum w:abstractNumId="15" w15:restartNumberingAfterBreak="0">
    <w:nsid w:val="3069606E"/>
    <w:multiLevelType w:val="hybridMultilevel"/>
    <w:tmpl w:val="9F8AE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A22ECA"/>
    <w:multiLevelType w:val="singleLevel"/>
    <w:tmpl w:val="30A22EC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20"/>
        <w:szCs w:val="20"/>
      </w:rPr>
    </w:lvl>
  </w:abstractNum>
  <w:abstractNum w:abstractNumId="17" w15:restartNumberingAfterBreak="0">
    <w:nsid w:val="3B1255FD"/>
    <w:multiLevelType w:val="singleLevel"/>
    <w:tmpl w:val="3B1255FD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43BE2E96"/>
    <w:multiLevelType w:val="singleLevel"/>
    <w:tmpl w:val="43BE2E96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4E5A2FE7"/>
    <w:multiLevelType w:val="singleLevel"/>
    <w:tmpl w:val="4E5A2FE7"/>
    <w:lvl w:ilvl="0">
      <w:start w:val="1"/>
      <w:numFmt w:val="decimal"/>
      <w:suff w:val="space"/>
      <w:lvlText w:val="%1."/>
      <w:lvlJc w:val="left"/>
    </w:lvl>
  </w:abstractNum>
  <w:abstractNum w:abstractNumId="20" w15:restartNumberingAfterBreak="0">
    <w:nsid w:val="4F47266F"/>
    <w:multiLevelType w:val="hybridMultilevel"/>
    <w:tmpl w:val="BF98AF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236276"/>
    <w:multiLevelType w:val="hybridMultilevel"/>
    <w:tmpl w:val="24B8EA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2A1BF52"/>
    <w:multiLevelType w:val="singleLevel"/>
    <w:tmpl w:val="52A1BF52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59ADCABA"/>
    <w:multiLevelType w:val="multilevel"/>
    <w:tmpl w:val="59ADCA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DFDDE75"/>
    <w:multiLevelType w:val="singleLevel"/>
    <w:tmpl w:val="5DFDDE75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5EFD0CA0"/>
    <w:multiLevelType w:val="singleLevel"/>
    <w:tmpl w:val="5EFD0CA0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5FE92A02"/>
    <w:multiLevelType w:val="hybridMultilevel"/>
    <w:tmpl w:val="EE18C984"/>
    <w:lvl w:ilvl="0" w:tplc="0D0CDF08">
      <w:start w:val="3"/>
      <w:numFmt w:val="bullet"/>
      <w:lvlText w:val="-"/>
      <w:lvlJc w:val="left"/>
      <w:pPr>
        <w:ind w:left="1080" w:hanging="360"/>
      </w:pPr>
      <w:rPr>
        <w:rFonts w:ascii="Cambria" w:eastAsia="Arial" w:hAnsi="Cambria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4024D90"/>
    <w:multiLevelType w:val="hybridMultilevel"/>
    <w:tmpl w:val="C2ACCB06"/>
    <w:lvl w:ilvl="0" w:tplc="68F02C5A">
      <w:start w:val="3"/>
      <w:numFmt w:val="bullet"/>
      <w:lvlText w:val="-"/>
      <w:lvlJc w:val="left"/>
      <w:pPr>
        <w:ind w:left="1080" w:hanging="360"/>
      </w:pPr>
      <w:rPr>
        <w:rFonts w:ascii="Cambria" w:eastAsia="Arial" w:hAnsi="Cambria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5BA4659"/>
    <w:multiLevelType w:val="singleLevel"/>
    <w:tmpl w:val="75BA4659"/>
    <w:lvl w:ilvl="0">
      <w:start w:val="1"/>
      <w:numFmt w:val="bullet"/>
      <w:lvlText w:val=""/>
      <w:lvlJc w:val="left"/>
      <w:pPr>
        <w:tabs>
          <w:tab w:val="left" w:pos="420"/>
        </w:tabs>
        <w:ind w:left="860" w:hanging="420"/>
      </w:pPr>
      <w:rPr>
        <w:rFonts w:ascii="Wingdings" w:hAnsi="Wingdings" w:hint="default"/>
        <w:sz w:val="20"/>
        <w:szCs w:val="20"/>
      </w:rPr>
    </w:lvl>
  </w:abstractNum>
  <w:abstractNum w:abstractNumId="29" w15:restartNumberingAfterBreak="0">
    <w:nsid w:val="79074571"/>
    <w:multiLevelType w:val="hybridMultilevel"/>
    <w:tmpl w:val="9F8AE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2"/>
  </w:num>
  <w:num w:numId="4">
    <w:abstractNumId w:val="1"/>
  </w:num>
  <w:num w:numId="5">
    <w:abstractNumId w:val="4"/>
  </w:num>
  <w:num w:numId="6">
    <w:abstractNumId w:val="17"/>
  </w:num>
  <w:num w:numId="7">
    <w:abstractNumId w:val="18"/>
  </w:num>
  <w:num w:numId="8">
    <w:abstractNumId w:val="7"/>
  </w:num>
  <w:num w:numId="9">
    <w:abstractNumId w:val="24"/>
  </w:num>
  <w:num w:numId="10">
    <w:abstractNumId w:val="12"/>
  </w:num>
  <w:num w:numId="11">
    <w:abstractNumId w:val="28"/>
  </w:num>
  <w:num w:numId="12">
    <w:abstractNumId w:val="6"/>
  </w:num>
  <w:num w:numId="13">
    <w:abstractNumId w:val="22"/>
  </w:num>
  <w:num w:numId="14">
    <w:abstractNumId w:val="14"/>
  </w:num>
  <w:num w:numId="15">
    <w:abstractNumId w:val="16"/>
  </w:num>
  <w:num w:numId="16">
    <w:abstractNumId w:val="25"/>
  </w:num>
  <w:num w:numId="17">
    <w:abstractNumId w:val="8"/>
  </w:num>
  <w:num w:numId="18">
    <w:abstractNumId w:val="3"/>
  </w:num>
  <w:num w:numId="19">
    <w:abstractNumId w:val="19"/>
  </w:num>
  <w:num w:numId="20">
    <w:abstractNumId w:val="9"/>
  </w:num>
  <w:num w:numId="21">
    <w:abstractNumId w:val="0"/>
  </w:num>
  <w:num w:numId="22">
    <w:abstractNumId w:val="10"/>
  </w:num>
  <w:num w:numId="23">
    <w:abstractNumId w:val="13"/>
  </w:num>
  <w:num w:numId="24">
    <w:abstractNumId w:val="21"/>
  </w:num>
  <w:num w:numId="25">
    <w:abstractNumId w:val="11"/>
  </w:num>
  <w:num w:numId="26">
    <w:abstractNumId w:val="29"/>
  </w:num>
  <w:num w:numId="27">
    <w:abstractNumId w:val="27"/>
  </w:num>
  <w:num w:numId="28">
    <w:abstractNumId w:val="26"/>
  </w:num>
  <w:num w:numId="29">
    <w:abstractNumId w:val="15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10A2"/>
    <w:rsid w:val="00034633"/>
    <w:rsid w:val="00096BBA"/>
    <w:rsid w:val="00111762"/>
    <w:rsid w:val="00143FE1"/>
    <w:rsid w:val="00184101"/>
    <w:rsid w:val="001C7240"/>
    <w:rsid w:val="001D50BD"/>
    <w:rsid w:val="001F48B8"/>
    <w:rsid w:val="00213604"/>
    <w:rsid w:val="0024346A"/>
    <w:rsid w:val="00251004"/>
    <w:rsid w:val="00261B73"/>
    <w:rsid w:val="0028535D"/>
    <w:rsid w:val="003017EE"/>
    <w:rsid w:val="00433A87"/>
    <w:rsid w:val="00452C65"/>
    <w:rsid w:val="004860A5"/>
    <w:rsid w:val="004A1239"/>
    <w:rsid w:val="004B31AA"/>
    <w:rsid w:val="004D41DD"/>
    <w:rsid w:val="004E1BA1"/>
    <w:rsid w:val="00506F1D"/>
    <w:rsid w:val="0057441F"/>
    <w:rsid w:val="0058218B"/>
    <w:rsid w:val="0058366C"/>
    <w:rsid w:val="005876B0"/>
    <w:rsid w:val="0059620B"/>
    <w:rsid w:val="005B1E3C"/>
    <w:rsid w:val="005B6D44"/>
    <w:rsid w:val="00602061"/>
    <w:rsid w:val="00654B7E"/>
    <w:rsid w:val="00681DC2"/>
    <w:rsid w:val="0072666C"/>
    <w:rsid w:val="007B7E07"/>
    <w:rsid w:val="00813E07"/>
    <w:rsid w:val="008514CF"/>
    <w:rsid w:val="008A6DD5"/>
    <w:rsid w:val="0091243A"/>
    <w:rsid w:val="00920B87"/>
    <w:rsid w:val="00950234"/>
    <w:rsid w:val="009510A2"/>
    <w:rsid w:val="009622F1"/>
    <w:rsid w:val="009B2C30"/>
    <w:rsid w:val="00A00A43"/>
    <w:rsid w:val="00A17865"/>
    <w:rsid w:val="00A83A1C"/>
    <w:rsid w:val="00AC2D44"/>
    <w:rsid w:val="00AC5992"/>
    <w:rsid w:val="00AC6831"/>
    <w:rsid w:val="00AD4ECF"/>
    <w:rsid w:val="00BB2D85"/>
    <w:rsid w:val="00BD6D32"/>
    <w:rsid w:val="00C01C86"/>
    <w:rsid w:val="00C23FAC"/>
    <w:rsid w:val="00C54BB3"/>
    <w:rsid w:val="00C74323"/>
    <w:rsid w:val="00CC57A3"/>
    <w:rsid w:val="00DB3874"/>
    <w:rsid w:val="00DD3917"/>
    <w:rsid w:val="00E4313F"/>
    <w:rsid w:val="00EE094F"/>
    <w:rsid w:val="00F53906"/>
    <w:rsid w:val="00F857DD"/>
    <w:rsid w:val="00FD5604"/>
    <w:rsid w:val="01284C10"/>
    <w:rsid w:val="012B4701"/>
    <w:rsid w:val="01311D17"/>
    <w:rsid w:val="016A5229"/>
    <w:rsid w:val="017716F4"/>
    <w:rsid w:val="01ED36E3"/>
    <w:rsid w:val="022C6982"/>
    <w:rsid w:val="0233386D"/>
    <w:rsid w:val="023C56D5"/>
    <w:rsid w:val="027A703F"/>
    <w:rsid w:val="02A67BEC"/>
    <w:rsid w:val="02BD73BF"/>
    <w:rsid w:val="02BF15A4"/>
    <w:rsid w:val="03924AC7"/>
    <w:rsid w:val="03992052"/>
    <w:rsid w:val="03BD623A"/>
    <w:rsid w:val="042C4A18"/>
    <w:rsid w:val="0430275A"/>
    <w:rsid w:val="04455AD9"/>
    <w:rsid w:val="04CB3A39"/>
    <w:rsid w:val="04EB48D3"/>
    <w:rsid w:val="05173FCA"/>
    <w:rsid w:val="05371D61"/>
    <w:rsid w:val="059256F6"/>
    <w:rsid w:val="064D79F0"/>
    <w:rsid w:val="06B55198"/>
    <w:rsid w:val="07117EF5"/>
    <w:rsid w:val="071579E5"/>
    <w:rsid w:val="072A2F74"/>
    <w:rsid w:val="07554285"/>
    <w:rsid w:val="07702E6D"/>
    <w:rsid w:val="078608E3"/>
    <w:rsid w:val="079C1EB4"/>
    <w:rsid w:val="07F27D26"/>
    <w:rsid w:val="07F52985"/>
    <w:rsid w:val="086F53DF"/>
    <w:rsid w:val="089F1C5C"/>
    <w:rsid w:val="08BD0334"/>
    <w:rsid w:val="093A1985"/>
    <w:rsid w:val="09572537"/>
    <w:rsid w:val="09903C9B"/>
    <w:rsid w:val="09C87846"/>
    <w:rsid w:val="09EF451D"/>
    <w:rsid w:val="0A5451E1"/>
    <w:rsid w:val="0A781198"/>
    <w:rsid w:val="0AA979B2"/>
    <w:rsid w:val="0AF85654"/>
    <w:rsid w:val="0B6C4C4F"/>
    <w:rsid w:val="0B8213C1"/>
    <w:rsid w:val="0B974E6D"/>
    <w:rsid w:val="0BAE21B6"/>
    <w:rsid w:val="0BB56897"/>
    <w:rsid w:val="0BC9324D"/>
    <w:rsid w:val="0BD2782B"/>
    <w:rsid w:val="0C300E1D"/>
    <w:rsid w:val="0CA13FF3"/>
    <w:rsid w:val="0CD81BE1"/>
    <w:rsid w:val="0D447276"/>
    <w:rsid w:val="0D6214AA"/>
    <w:rsid w:val="0D660F9A"/>
    <w:rsid w:val="0D70010A"/>
    <w:rsid w:val="0DAB6A8E"/>
    <w:rsid w:val="0E211365"/>
    <w:rsid w:val="0E7B501C"/>
    <w:rsid w:val="0E8F62CF"/>
    <w:rsid w:val="0EC20452"/>
    <w:rsid w:val="0EC3241C"/>
    <w:rsid w:val="0F4E618A"/>
    <w:rsid w:val="0F58783C"/>
    <w:rsid w:val="0F5F5CA1"/>
    <w:rsid w:val="0F9F39DA"/>
    <w:rsid w:val="0FAC2EB1"/>
    <w:rsid w:val="10142F30"/>
    <w:rsid w:val="10413877"/>
    <w:rsid w:val="10B1077E"/>
    <w:rsid w:val="10EA5A3E"/>
    <w:rsid w:val="117A4DF9"/>
    <w:rsid w:val="11800151"/>
    <w:rsid w:val="11C52008"/>
    <w:rsid w:val="11EF7262"/>
    <w:rsid w:val="11F1104F"/>
    <w:rsid w:val="120668A8"/>
    <w:rsid w:val="12241424"/>
    <w:rsid w:val="12453CA4"/>
    <w:rsid w:val="12863E8D"/>
    <w:rsid w:val="12955E7E"/>
    <w:rsid w:val="12C127C8"/>
    <w:rsid w:val="138A52B7"/>
    <w:rsid w:val="142602DA"/>
    <w:rsid w:val="14495172"/>
    <w:rsid w:val="14634486"/>
    <w:rsid w:val="14703A58"/>
    <w:rsid w:val="14B051F1"/>
    <w:rsid w:val="14BA7E1E"/>
    <w:rsid w:val="14C44852"/>
    <w:rsid w:val="15C4577B"/>
    <w:rsid w:val="15CB6525"/>
    <w:rsid w:val="15F5110D"/>
    <w:rsid w:val="17125CEF"/>
    <w:rsid w:val="17497826"/>
    <w:rsid w:val="17546308"/>
    <w:rsid w:val="178F10EE"/>
    <w:rsid w:val="17B74D7D"/>
    <w:rsid w:val="17CD1C16"/>
    <w:rsid w:val="180E64B6"/>
    <w:rsid w:val="189505B5"/>
    <w:rsid w:val="189F35B2"/>
    <w:rsid w:val="18C03544"/>
    <w:rsid w:val="18C82B09"/>
    <w:rsid w:val="18D25736"/>
    <w:rsid w:val="19E45391"/>
    <w:rsid w:val="19E5652F"/>
    <w:rsid w:val="1A0941BC"/>
    <w:rsid w:val="1A3D3083"/>
    <w:rsid w:val="1A626F8D"/>
    <w:rsid w:val="1A630051"/>
    <w:rsid w:val="1B100797"/>
    <w:rsid w:val="1B15245C"/>
    <w:rsid w:val="1B684130"/>
    <w:rsid w:val="1B7F1479"/>
    <w:rsid w:val="1BEA0FE8"/>
    <w:rsid w:val="1BF63E31"/>
    <w:rsid w:val="1C27223D"/>
    <w:rsid w:val="1C7A0F4E"/>
    <w:rsid w:val="1CC25AC1"/>
    <w:rsid w:val="1CE26164"/>
    <w:rsid w:val="1CF71C0F"/>
    <w:rsid w:val="1CFB0616"/>
    <w:rsid w:val="1D395A93"/>
    <w:rsid w:val="1DBE44DB"/>
    <w:rsid w:val="1DCF0496"/>
    <w:rsid w:val="1DE11D1C"/>
    <w:rsid w:val="1E5310C7"/>
    <w:rsid w:val="1E5F541C"/>
    <w:rsid w:val="1E676920"/>
    <w:rsid w:val="1EB07A28"/>
    <w:rsid w:val="1EF81C6E"/>
    <w:rsid w:val="1EFF2FFD"/>
    <w:rsid w:val="1F0D5E82"/>
    <w:rsid w:val="1F1A3993"/>
    <w:rsid w:val="1F3537A6"/>
    <w:rsid w:val="1F444EB4"/>
    <w:rsid w:val="1F775289"/>
    <w:rsid w:val="1FB40B92"/>
    <w:rsid w:val="1FDB38E4"/>
    <w:rsid w:val="202B29C6"/>
    <w:rsid w:val="20DB53A4"/>
    <w:rsid w:val="20E424AA"/>
    <w:rsid w:val="20F54F70"/>
    <w:rsid w:val="213D7E0C"/>
    <w:rsid w:val="21771570"/>
    <w:rsid w:val="21A8172A"/>
    <w:rsid w:val="21BD6A46"/>
    <w:rsid w:val="21DE15EF"/>
    <w:rsid w:val="223034CD"/>
    <w:rsid w:val="22EE7610"/>
    <w:rsid w:val="230C0EE7"/>
    <w:rsid w:val="23660FB8"/>
    <w:rsid w:val="238D507B"/>
    <w:rsid w:val="23A93537"/>
    <w:rsid w:val="23AE6894"/>
    <w:rsid w:val="23E6478B"/>
    <w:rsid w:val="24466FD8"/>
    <w:rsid w:val="245931AF"/>
    <w:rsid w:val="24885842"/>
    <w:rsid w:val="24D82326"/>
    <w:rsid w:val="24E24F53"/>
    <w:rsid w:val="2536704D"/>
    <w:rsid w:val="25675458"/>
    <w:rsid w:val="267918E7"/>
    <w:rsid w:val="26A33946"/>
    <w:rsid w:val="27545EB0"/>
    <w:rsid w:val="276E0D20"/>
    <w:rsid w:val="27A91060"/>
    <w:rsid w:val="27C43035"/>
    <w:rsid w:val="27DA0163"/>
    <w:rsid w:val="28100029"/>
    <w:rsid w:val="2888581E"/>
    <w:rsid w:val="28C22931"/>
    <w:rsid w:val="29064F88"/>
    <w:rsid w:val="293E0BC6"/>
    <w:rsid w:val="29574C36"/>
    <w:rsid w:val="297840D8"/>
    <w:rsid w:val="29995DFC"/>
    <w:rsid w:val="29A70519"/>
    <w:rsid w:val="2A4E4E38"/>
    <w:rsid w:val="2A61691A"/>
    <w:rsid w:val="2A6C5C18"/>
    <w:rsid w:val="2AC33130"/>
    <w:rsid w:val="2AF673FA"/>
    <w:rsid w:val="2B5B780D"/>
    <w:rsid w:val="2C4613C9"/>
    <w:rsid w:val="2D825525"/>
    <w:rsid w:val="2D856A36"/>
    <w:rsid w:val="2DA03BFD"/>
    <w:rsid w:val="2E6764C9"/>
    <w:rsid w:val="2E717347"/>
    <w:rsid w:val="2EB060C2"/>
    <w:rsid w:val="2EB37960"/>
    <w:rsid w:val="2EE3493B"/>
    <w:rsid w:val="2F120B2A"/>
    <w:rsid w:val="2FC75471"/>
    <w:rsid w:val="30063D65"/>
    <w:rsid w:val="30536D05"/>
    <w:rsid w:val="307A0CF3"/>
    <w:rsid w:val="30884EB9"/>
    <w:rsid w:val="30B023A9"/>
    <w:rsid w:val="30D320BD"/>
    <w:rsid w:val="30EC0F07"/>
    <w:rsid w:val="3152520E"/>
    <w:rsid w:val="316B1CB8"/>
    <w:rsid w:val="31AF440F"/>
    <w:rsid w:val="31B1462B"/>
    <w:rsid w:val="31DD6430"/>
    <w:rsid w:val="323B36A0"/>
    <w:rsid w:val="32AE7C54"/>
    <w:rsid w:val="33264BA4"/>
    <w:rsid w:val="335A6B93"/>
    <w:rsid w:val="33B640C1"/>
    <w:rsid w:val="33EC1B85"/>
    <w:rsid w:val="340D7B12"/>
    <w:rsid w:val="342015F4"/>
    <w:rsid w:val="342E2857"/>
    <w:rsid w:val="3498562E"/>
    <w:rsid w:val="34BC2B93"/>
    <w:rsid w:val="34DB69DE"/>
    <w:rsid w:val="34F768D2"/>
    <w:rsid w:val="353006BF"/>
    <w:rsid w:val="35843E04"/>
    <w:rsid w:val="358931C8"/>
    <w:rsid w:val="359E17A7"/>
    <w:rsid w:val="366559E4"/>
    <w:rsid w:val="36940077"/>
    <w:rsid w:val="36D2118D"/>
    <w:rsid w:val="37052D23"/>
    <w:rsid w:val="37074CED"/>
    <w:rsid w:val="370945C1"/>
    <w:rsid w:val="37103BA1"/>
    <w:rsid w:val="372633C5"/>
    <w:rsid w:val="37436ACA"/>
    <w:rsid w:val="378D591E"/>
    <w:rsid w:val="37EA1CCC"/>
    <w:rsid w:val="3801798E"/>
    <w:rsid w:val="38481119"/>
    <w:rsid w:val="384B29B7"/>
    <w:rsid w:val="38617B7A"/>
    <w:rsid w:val="386D6DD1"/>
    <w:rsid w:val="387E532F"/>
    <w:rsid w:val="38806B05"/>
    <w:rsid w:val="38AE254E"/>
    <w:rsid w:val="38B44A00"/>
    <w:rsid w:val="38D62BC9"/>
    <w:rsid w:val="38DA0887"/>
    <w:rsid w:val="39096AFA"/>
    <w:rsid w:val="395F2BBE"/>
    <w:rsid w:val="39C80763"/>
    <w:rsid w:val="39D1036D"/>
    <w:rsid w:val="3A485400"/>
    <w:rsid w:val="3A4F678F"/>
    <w:rsid w:val="3A5C534F"/>
    <w:rsid w:val="3AAD5BAB"/>
    <w:rsid w:val="3B133C60"/>
    <w:rsid w:val="3BE60890"/>
    <w:rsid w:val="3C2459F9"/>
    <w:rsid w:val="3C3D77CB"/>
    <w:rsid w:val="3C5E0F0B"/>
    <w:rsid w:val="3CA54D8C"/>
    <w:rsid w:val="3CCD7E3F"/>
    <w:rsid w:val="3D536596"/>
    <w:rsid w:val="3D7E4565"/>
    <w:rsid w:val="3DAA497A"/>
    <w:rsid w:val="3DFC1B15"/>
    <w:rsid w:val="3EEE34B5"/>
    <w:rsid w:val="3F3441A5"/>
    <w:rsid w:val="3FFC3940"/>
    <w:rsid w:val="40574C5C"/>
    <w:rsid w:val="407E19E2"/>
    <w:rsid w:val="40F40090"/>
    <w:rsid w:val="4151103E"/>
    <w:rsid w:val="415B010F"/>
    <w:rsid w:val="418331C2"/>
    <w:rsid w:val="419378A9"/>
    <w:rsid w:val="41AA69A0"/>
    <w:rsid w:val="41FF4DFA"/>
    <w:rsid w:val="422C5607"/>
    <w:rsid w:val="42470693"/>
    <w:rsid w:val="42BF231A"/>
    <w:rsid w:val="434D100C"/>
    <w:rsid w:val="43E20674"/>
    <w:rsid w:val="43FF1225"/>
    <w:rsid w:val="44332C7D"/>
    <w:rsid w:val="44476729"/>
    <w:rsid w:val="447332F0"/>
    <w:rsid w:val="448F3740"/>
    <w:rsid w:val="44C71617"/>
    <w:rsid w:val="4565155C"/>
    <w:rsid w:val="45773B5B"/>
    <w:rsid w:val="459935B0"/>
    <w:rsid w:val="46052FFA"/>
    <w:rsid w:val="466C691A"/>
    <w:rsid w:val="4698326B"/>
    <w:rsid w:val="46BD7176"/>
    <w:rsid w:val="46D5626E"/>
    <w:rsid w:val="47095F17"/>
    <w:rsid w:val="472F66E6"/>
    <w:rsid w:val="47B642F1"/>
    <w:rsid w:val="47CF0F0F"/>
    <w:rsid w:val="480F755D"/>
    <w:rsid w:val="483D231C"/>
    <w:rsid w:val="48F13107"/>
    <w:rsid w:val="49CF51F6"/>
    <w:rsid w:val="4A5A7640"/>
    <w:rsid w:val="4AF12273"/>
    <w:rsid w:val="4B15132F"/>
    <w:rsid w:val="4B8244EA"/>
    <w:rsid w:val="4BE57B5D"/>
    <w:rsid w:val="4C103C61"/>
    <w:rsid w:val="4C1E4213"/>
    <w:rsid w:val="4C2644D3"/>
    <w:rsid w:val="4C3A6B73"/>
    <w:rsid w:val="4C6562E6"/>
    <w:rsid w:val="4C804ECE"/>
    <w:rsid w:val="4D023B34"/>
    <w:rsid w:val="4D1B1AD8"/>
    <w:rsid w:val="4D393F4B"/>
    <w:rsid w:val="4DA4699A"/>
    <w:rsid w:val="4E797E26"/>
    <w:rsid w:val="4E946BAA"/>
    <w:rsid w:val="4EB923B7"/>
    <w:rsid w:val="4F0469A4"/>
    <w:rsid w:val="4F3C2E65"/>
    <w:rsid w:val="4F477F24"/>
    <w:rsid w:val="4F4C6922"/>
    <w:rsid w:val="4F90367A"/>
    <w:rsid w:val="4F9C0EB2"/>
    <w:rsid w:val="50454464"/>
    <w:rsid w:val="50792360"/>
    <w:rsid w:val="50866022"/>
    <w:rsid w:val="50E43195"/>
    <w:rsid w:val="51656440"/>
    <w:rsid w:val="51826FF2"/>
    <w:rsid w:val="51922AAE"/>
    <w:rsid w:val="51D419CD"/>
    <w:rsid w:val="52120376"/>
    <w:rsid w:val="521E31BF"/>
    <w:rsid w:val="526E7576"/>
    <w:rsid w:val="52CB1154"/>
    <w:rsid w:val="53D855EF"/>
    <w:rsid w:val="54446560"/>
    <w:rsid w:val="54501629"/>
    <w:rsid w:val="548E5CAE"/>
    <w:rsid w:val="549E0B9F"/>
    <w:rsid w:val="54A84FC1"/>
    <w:rsid w:val="54F268D9"/>
    <w:rsid w:val="556201FA"/>
    <w:rsid w:val="55A41882"/>
    <w:rsid w:val="56F40992"/>
    <w:rsid w:val="578810DA"/>
    <w:rsid w:val="57FA06ED"/>
    <w:rsid w:val="583A0626"/>
    <w:rsid w:val="5887160D"/>
    <w:rsid w:val="588C4ECA"/>
    <w:rsid w:val="58A12453"/>
    <w:rsid w:val="58D0382F"/>
    <w:rsid w:val="58D04AE7"/>
    <w:rsid w:val="58DF4D2A"/>
    <w:rsid w:val="59232E69"/>
    <w:rsid w:val="598D6A8B"/>
    <w:rsid w:val="59A122E2"/>
    <w:rsid w:val="5A3E3CD2"/>
    <w:rsid w:val="5A7D277F"/>
    <w:rsid w:val="5AB521E6"/>
    <w:rsid w:val="5B172EA1"/>
    <w:rsid w:val="5B33135D"/>
    <w:rsid w:val="5B523ED9"/>
    <w:rsid w:val="5B5419FF"/>
    <w:rsid w:val="5BAA5AC3"/>
    <w:rsid w:val="5BB717AB"/>
    <w:rsid w:val="5BD51AFC"/>
    <w:rsid w:val="5BE2700B"/>
    <w:rsid w:val="5C3C3BB3"/>
    <w:rsid w:val="5CD509AC"/>
    <w:rsid w:val="5D445E0F"/>
    <w:rsid w:val="5DED2C36"/>
    <w:rsid w:val="5DFC012C"/>
    <w:rsid w:val="5E1753DB"/>
    <w:rsid w:val="5E385608"/>
    <w:rsid w:val="5E565A8E"/>
    <w:rsid w:val="5E714676"/>
    <w:rsid w:val="5EA70098"/>
    <w:rsid w:val="5F335DCF"/>
    <w:rsid w:val="5FA42829"/>
    <w:rsid w:val="604C0EF7"/>
    <w:rsid w:val="605204D7"/>
    <w:rsid w:val="605E2B19"/>
    <w:rsid w:val="606F6C7A"/>
    <w:rsid w:val="60757C1C"/>
    <w:rsid w:val="60872CD4"/>
    <w:rsid w:val="60B13450"/>
    <w:rsid w:val="60C43743"/>
    <w:rsid w:val="617E6AB1"/>
    <w:rsid w:val="617F2EE1"/>
    <w:rsid w:val="61A71940"/>
    <w:rsid w:val="61B551C2"/>
    <w:rsid w:val="61C6707F"/>
    <w:rsid w:val="61ED6709"/>
    <w:rsid w:val="637013A0"/>
    <w:rsid w:val="63716EC6"/>
    <w:rsid w:val="637B1AF3"/>
    <w:rsid w:val="63DB75A1"/>
    <w:rsid w:val="63E458E8"/>
    <w:rsid w:val="645C60CA"/>
    <w:rsid w:val="65042353"/>
    <w:rsid w:val="653D3DE3"/>
    <w:rsid w:val="655F26F2"/>
    <w:rsid w:val="659155FE"/>
    <w:rsid w:val="65F71905"/>
    <w:rsid w:val="66091638"/>
    <w:rsid w:val="66197E6E"/>
    <w:rsid w:val="662E109F"/>
    <w:rsid w:val="664408C2"/>
    <w:rsid w:val="66755305"/>
    <w:rsid w:val="667A530E"/>
    <w:rsid w:val="66972998"/>
    <w:rsid w:val="67283D40"/>
    <w:rsid w:val="673D5A3D"/>
    <w:rsid w:val="677376B1"/>
    <w:rsid w:val="67893002"/>
    <w:rsid w:val="679D64DC"/>
    <w:rsid w:val="683230C8"/>
    <w:rsid w:val="68831B76"/>
    <w:rsid w:val="68A65864"/>
    <w:rsid w:val="68D51CA5"/>
    <w:rsid w:val="68F505D1"/>
    <w:rsid w:val="69245F7D"/>
    <w:rsid w:val="69272501"/>
    <w:rsid w:val="69434E61"/>
    <w:rsid w:val="69456E2B"/>
    <w:rsid w:val="69731BEA"/>
    <w:rsid w:val="698C77F2"/>
    <w:rsid w:val="69F30635"/>
    <w:rsid w:val="6A4C5F97"/>
    <w:rsid w:val="6A6E4160"/>
    <w:rsid w:val="6AB72B78"/>
    <w:rsid w:val="6ADF4469"/>
    <w:rsid w:val="6B453112"/>
    <w:rsid w:val="6B6A05EB"/>
    <w:rsid w:val="6B8F438D"/>
    <w:rsid w:val="6C053134"/>
    <w:rsid w:val="6C9360FF"/>
    <w:rsid w:val="6CB542C8"/>
    <w:rsid w:val="6CCF2955"/>
    <w:rsid w:val="6D286848"/>
    <w:rsid w:val="6D30394E"/>
    <w:rsid w:val="6D920165"/>
    <w:rsid w:val="6DC42971"/>
    <w:rsid w:val="6DCC0119"/>
    <w:rsid w:val="6DEE5CE3"/>
    <w:rsid w:val="6DF66946"/>
    <w:rsid w:val="6E153270"/>
    <w:rsid w:val="6E35746E"/>
    <w:rsid w:val="6EB8529A"/>
    <w:rsid w:val="6ED749C9"/>
    <w:rsid w:val="6EED5F9B"/>
    <w:rsid w:val="6F2A129E"/>
    <w:rsid w:val="6FAD572A"/>
    <w:rsid w:val="70837AF6"/>
    <w:rsid w:val="70DF36C1"/>
    <w:rsid w:val="70F0003F"/>
    <w:rsid w:val="710A4932"/>
    <w:rsid w:val="716770E4"/>
    <w:rsid w:val="71B608C6"/>
    <w:rsid w:val="71C8684B"/>
    <w:rsid w:val="720A6E64"/>
    <w:rsid w:val="723143F0"/>
    <w:rsid w:val="727D36F1"/>
    <w:rsid w:val="72916C3D"/>
    <w:rsid w:val="729F135A"/>
    <w:rsid w:val="72BC61FD"/>
    <w:rsid w:val="73463ECB"/>
    <w:rsid w:val="73F12089"/>
    <w:rsid w:val="7416093F"/>
    <w:rsid w:val="74161AF0"/>
    <w:rsid w:val="743862F7"/>
    <w:rsid w:val="74822CE1"/>
    <w:rsid w:val="74EE0377"/>
    <w:rsid w:val="756A177C"/>
    <w:rsid w:val="75734D20"/>
    <w:rsid w:val="75AD1FE0"/>
    <w:rsid w:val="75B85375"/>
    <w:rsid w:val="760C31AA"/>
    <w:rsid w:val="76B566AC"/>
    <w:rsid w:val="76B61368"/>
    <w:rsid w:val="76BE1FCB"/>
    <w:rsid w:val="77400C32"/>
    <w:rsid w:val="778925D9"/>
    <w:rsid w:val="77D918EA"/>
    <w:rsid w:val="77DE46D3"/>
    <w:rsid w:val="77FA7033"/>
    <w:rsid w:val="78194988"/>
    <w:rsid w:val="7849788F"/>
    <w:rsid w:val="7860158C"/>
    <w:rsid w:val="786C7F30"/>
    <w:rsid w:val="788B334E"/>
    <w:rsid w:val="7894044C"/>
    <w:rsid w:val="789E0306"/>
    <w:rsid w:val="78C57641"/>
    <w:rsid w:val="78DA2881"/>
    <w:rsid w:val="79206F6D"/>
    <w:rsid w:val="79254583"/>
    <w:rsid w:val="795A247F"/>
    <w:rsid w:val="79682D81"/>
    <w:rsid w:val="79AE6381"/>
    <w:rsid w:val="79EC51DE"/>
    <w:rsid w:val="79FD2E0A"/>
    <w:rsid w:val="7B2C39A7"/>
    <w:rsid w:val="7B6C46EB"/>
    <w:rsid w:val="7BA305F1"/>
    <w:rsid w:val="7BDF4EBD"/>
    <w:rsid w:val="7BE129E3"/>
    <w:rsid w:val="7C014E34"/>
    <w:rsid w:val="7C296138"/>
    <w:rsid w:val="7C744059"/>
    <w:rsid w:val="7C8810B1"/>
    <w:rsid w:val="7D2D1C58"/>
    <w:rsid w:val="7D4C01C7"/>
    <w:rsid w:val="7D6F401F"/>
    <w:rsid w:val="7D953E50"/>
    <w:rsid w:val="7DA16B80"/>
    <w:rsid w:val="7DA939D5"/>
    <w:rsid w:val="7DAF266D"/>
    <w:rsid w:val="7E154BC6"/>
    <w:rsid w:val="7E5C05A5"/>
    <w:rsid w:val="7E775881"/>
    <w:rsid w:val="7EC42148"/>
    <w:rsid w:val="7F080287"/>
    <w:rsid w:val="7F153395"/>
    <w:rsid w:val="7F3D7AB9"/>
    <w:rsid w:val="7F5636E8"/>
    <w:rsid w:val="7F62208D"/>
    <w:rsid w:val="7F6D27E0"/>
    <w:rsid w:val="7FE2704E"/>
    <w:rsid w:val="7FE405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856A9CD"/>
  <w15:docId w15:val="{E7EA3343-363B-405B-A8E3-65B253D56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 w:qFormat="1"/>
    <w:lsdException w:name="index 7" w:semiHidden="1" w:unhideWhenUsed="1"/>
    <w:lsdException w:name="index 8" w:semiHidden="1" w:unhideWhenUsed="1"/>
    <w:lsdException w:name="index 9" w:semiHidden="1" w:unhideWhenUsed="1" w:qFormat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 w:qFormat="1"/>
    <w:lsdException w:name="Title" w:qFormat="1"/>
    <w:lsdException w:name="Closing" w:semiHidden="1" w:unhideWhenUsed="1" w:qFormat="1"/>
    <w:lsdException w:name="Signature" w:semiHidden="1" w:unhideWhenUsed="1"/>
    <w:lsdException w:name="Default Paragraph Font" w:semiHidden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 w:qFormat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 w:qFormat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620B"/>
    <w:pPr>
      <w:spacing w:line="276" w:lineRule="auto"/>
    </w:pPr>
    <w:rPr>
      <w:rFonts w:ascii="Arial" w:eastAsia="Arial" w:hAnsi="Arial" w:cs="Arial"/>
      <w:sz w:val="22"/>
      <w:szCs w:val="22"/>
    </w:rPr>
  </w:style>
  <w:style w:type="paragraph" w:styleId="Heading1">
    <w:name w:val="heading 1"/>
    <w:basedOn w:val="Normal"/>
    <w:next w:val="Normal"/>
    <w:qFormat/>
    <w:rsid w:val="0059620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rsid w:val="0059620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rsid w:val="0059620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rsid w:val="0059620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rsid w:val="0059620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rsid w:val="0059620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9620B"/>
    <w:rPr>
      <w:i/>
      <w:iCs/>
    </w:rPr>
  </w:style>
  <w:style w:type="paragraph" w:styleId="Footer">
    <w:name w:val="footer"/>
    <w:basedOn w:val="Normal"/>
    <w:link w:val="FooterChar"/>
    <w:uiPriority w:val="99"/>
    <w:qFormat/>
    <w:rsid w:val="0059620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rsid w:val="0059620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qFormat/>
    <w:rsid w:val="0059620B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qFormat/>
    <w:rsid w:val="005962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rsid w:val="0059620B"/>
    <w:rPr>
      <w:color w:val="0000FF"/>
      <w:u w:val="single"/>
    </w:rPr>
  </w:style>
  <w:style w:type="paragraph" w:styleId="NormalWeb">
    <w:name w:val="Normal (Web)"/>
    <w:uiPriority w:val="99"/>
    <w:qFormat/>
    <w:rsid w:val="0059620B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qFormat/>
    <w:rsid w:val="0059620B"/>
    <w:rPr>
      <w:b/>
      <w:bCs/>
    </w:rPr>
  </w:style>
  <w:style w:type="paragraph" w:styleId="Subtitle">
    <w:name w:val="Subtitle"/>
    <w:basedOn w:val="Normal"/>
    <w:next w:val="Normal"/>
    <w:qFormat/>
    <w:rsid w:val="0059620B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rsid w:val="0059620B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rsid w:val="0059620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1"/>
    <w:qFormat/>
    <w:rsid w:val="0059620B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1">
    <w:name w:val="_Style 11"/>
    <w:basedOn w:val="TableNormal1"/>
    <w:qFormat/>
    <w:rsid w:val="0059620B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qFormat/>
    <w:rsid w:val="00DB38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B3874"/>
    <w:rPr>
      <w:rFonts w:ascii="Tahoma" w:eastAsia="Arial" w:hAnsi="Tahoma" w:cs="Tahoma"/>
      <w:sz w:val="16"/>
      <w:szCs w:val="16"/>
    </w:rPr>
  </w:style>
  <w:style w:type="paragraph" w:styleId="ListParagraph">
    <w:name w:val="List Paragraph"/>
    <w:basedOn w:val="Normal"/>
    <w:uiPriority w:val="99"/>
    <w:rsid w:val="00681DC2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11762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en-US"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11762"/>
    <w:rPr>
      <w:rFonts w:ascii="Arial" w:eastAsia="Times New Roman" w:hAnsi="Arial" w:cs="Arial"/>
      <w:vanish/>
      <w:sz w:val="16"/>
      <w:szCs w:val="16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D3917"/>
    <w:rPr>
      <w:rFonts w:ascii="Arial" w:eastAsia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28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198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0845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36489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006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203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112619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888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6419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18813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8828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0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FB6F6F9-E881-4F26-8ED5-4797981764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1382</TotalTime>
  <Pages>19</Pages>
  <Words>1037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armika</dc:creator>
  <cp:lastModifiedBy>Yash Gohel</cp:lastModifiedBy>
  <cp:revision>15</cp:revision>
  <cp:lastPrinted>2023-08-16T10:56:00Z</cp:lastPrinted>
  <dcterms:created xsi:type="dcterms:W3CDTF">2023-08-09T19:23:00Z</dcterms:created>
  <dcterms:modified xsi:type="dcterms:W3CDTF">2023-08-16T11:01:00Z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ED1DBF3C20F1468CB7B5BAB890900DF0</vt:lpwstr>
  </property>
</Properties>
</file>